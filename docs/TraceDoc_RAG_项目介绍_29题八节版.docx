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03A78E">
      <w:pPr>
        <w:spacing w:after="1700"/>
        <w:rPr>
          <w:rFonts w:hint="eastAsia" w:ascii="微软雅黑" w:hAnsi="微软雅黑" w:eastAsia="微软雅黑" w:cs="微软雅黑"/>
        </w:rPr>
      </w:pPr>
    </w:p>
    <w:p w14:paraId="3FDFFCD8">
      <w:pPr>
        <w:pStyle w:val="31"/>
        <w:jc w:val="center"/>
        <w:rPr>
          <w:rFonts w:hint="eastAsia" w:ascii="微软雅黑" w:hAnsi="微软雅黑" w:eastAsia="微软雅黑" w:cs="微软雅黑"/>
        </w:rPr>
      </w:pPr>
      <w:r>
        <w:rPr>
          <w:rFonts w:hint="eastAsia" w:ascii="微软雅黑" w:hAnsi="微软雅黑" w:eastAsia="微软雅黑" w:cs="微软雅黑"/>
        </w:rPr>
        <w:t>TraceDoc RAG 项目介绍</w:t>
      </w:r>
    </w:p>
    <w:p w14:paraId="624F4866">
      <w:pPr>
        <w:spacing w:before="320" w:after="600"/>
        <w:jc w:val="center"/>
        <w:rPr>
          <w:rFonts w:hint="eastAsia" w:ascii="微软雅黑" w:hAnsi="微软雅黑" w:eastAsia="微软雅黑" w:cs="微软雅黑"/>
        </w:rPr>
      </w:pPr>
      <w:r>
        <w:rPr>
          <w:rFonts w:hint="eastAsia" w:ascii="微软雅黑" w:hAnsi="微软雅黑" w:eastAsia="微软雅黑" w:cs="微软雅黑"/>
          <w:b/>
          <w:color w:val="333333"/>
          <w:sz w:val="32"/>
        </w:rPr>
        <w:t>本地多模态文档可追溯问答系统</w:t>
      </w:r>
    </w:p>
    <w:p w14:paraId="302BAD17">
      <w:pPr>
        <w:spacing w:after="760"/>
        <w:ind w:left="1247" w:right="1247"/>
        <w:jc w:val="center"/>
        <w:rPr>
          <w:rFonts w:hint="eastAsia" w:ascii="微软雅黑" w:hAnsi="微软雅黑" w:eastAsia="微软雅黑" w:cs="微软雅黑"/>
        </w:rPr>
      </w:pPr>
      <w:r>
        <w:rPr>
          <w:rFonts w:hint="eastAsia" w:ascii="微软雅黑" w:hAnsi="微软雅黑" w:eastAsia="微软雅黑" w:cs="微软雅黑"/>
          <w:color w:val="444444"/>
          <w:sz w:val="23"/>
        </w:rPr>
        <w:t>面向 PDF、DOCX、PPTX、XLSX、TXT 和图片的解析、三路混合检索、Qwen3 精排与 DeepSeek 引用问答。</w:t>
      </w:r>
    </w:p>
    <w:tbl>
      <w:tblPr>
        <w:tblStyle w:val="32"/>
        <w:tblW w:w="0" w:type="auto"/>
        <w:jc w:val="center"/>
        <w:tblLayout w:type="fixed"/>
        <w:tblCellMar>
          <w:top w:w="0" w:type="dxa"/>
          <w:left w:w="108" w:type="dxa"/>
          <w:bottom w:w="0" w:type="dxa"/>
          <w:right w:w="108" w:type="dxa"/>
        </w:tblCellMar>
      </w:tblPr>
      <w:tblGrid>
        <w:gridCol w:w="4621"/>
        <w:gridCol w:w="4621"/>
      </w:tblGrid>
      <w:tr w14:paraId="12B18B4C">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130" w:type="dxa"/>
              <w:left w:w="120" w:type="dxa"/>
              <w:bottom w:w="130" w:type="dxa"/>
              <w:right w:w="120" w:type="dxa"/>
            </w:tcMar>
            <w:vAlign w:val="center"/>
          </w:tcPr>
          <w:p w14:paraId="6068FE23">
            <w:pPr>
              <w:jc w:val="center"/>
              <w:rPr>
                <w:rFonts w:hint="default" w:ascii="微软雅黑" w:hAnsi="微软雅黑" w:eastAsia="微软雅黑" w:cs="微软雅黑"/>
                <w:b/>
                <w:bCs/>
                <w:lang w:val="en-US" w:eastAsia="zh-CN"/>
              </w:rPr>
            </w:pPr>
            <w:r>
              <w:rPr>
                <w:rFonts w:hint="eastAsia" w:cs="微软雅黑"/>
                <w:b/>
                <w:bCs/>
                <w:lang w:val="en-US" w:eastAsia="zh-CN"/>
              </w:rPr>
              <w:t>姓名</w:t>
            </w:r>
          </w:p>
        </w:tc>
        <w:tc>
          <w:tcPr>
            <w:tcW w:w="464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30" w:type="dxa"/>
              <w:left w:w="120" w:type="dxa"/>
              <w:bottom w:w="130" w:type="dxa"/>
              <w:right w:w="120" w:type="dxa"/>
            </w:tcMar>
            <w:vAlign w:val="center"/>
          </w:tcPr>
          <w:p w14:paraId="42F2DB51">
            <w:pPr>
              <w:jc w:val="center"/>
              <w:rPr>
                <w:rFonts w:hint="default" w:ascii="微软雅黑" w:hAnsi="微软雅黑" w:eastAsia="微软雅黑" w:cs="微软雅黑"/>
                <w:lang w:val="en-US" w:eastAsia="zh-CN"/>
              </w:rPr>
            </w:pPr>
            <w:r>
              <w:rPr>
                <w:rFonts w:hint="eastAsia" w:cs="微软雅黑"/>
                <w:lang w:val="en-US" w:eastAsia="zh-CN"/>
              </w:rPr>
              <w:t>张舒昱</w:t>
            </w:r>
          </w:p>
        </w:tc>
      </w:tr>
      <w:tr w14:paraId="6066DCC5">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130" w:type="dxa"/>
              <w:left w:w="120" w:type="dxa"/>
              <w:bottom w:w="130" w:type="dxa"/>
              <w:right w:w="120" w:type="dxa"/>
            </w:tcMar>
            <w:vAlign w:val="center"/>
          </w:tcPr>
          <w:p w14:paraId="2605384A">
            <w:pPr>
              <w:jc w:val="center"/>
              <w:rPr>
                <w:rFonts w:hint="default" w:ascii="微软雅黑" w:hAnsi="微软雅黑" w:eastAsia="微软雅黑" w:cs="微软雅黑"/>
                <w:b/>
                <w:bCs/>
                <w:lang w:val="en-US" w:eastAsia="zh-CN"/>
              </w:rPr>
            </w:pPr>
            <w:r>
              <w:rPr>
                <w:rFonts w:hint="eastAsia" w:cs="微软雅黑"/>
                <w:b/>
                <w:bCs/>
                <w:lang w:val="en-US" w:eastAsia="zh-CN"/>
              </w:rPr>
              <w:t>学号</w:t>
            </w:r>
          </w:p>
        </w:tc>
        <w:tc>
          <w:tcPr>
            <w:tcW w:w="464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30" w:type="dxa"/>
              <w:left w:w="120" w:type="dxa"/>
              <w:bottom w:w="130" w:type="dxa"/>
              <w:right w:w="120" w:type="dxa"/>
            </w:tcMar>
            <w:vAlign w:val="center"/>
          </w:tcPr>
          <w:p w14:paraId="6350F407">
            <w:pPr>
              <w:jc w:val="center"/>
              <w:rPr>
                <w:rFonts w:hint="default" w:ascii="微软雅黑" w:hAnsi="微软雅黑" w:eastAsia="微软雅黑" w:cs="微软雅黑"/>
                <w:lang w:val="en-US" w:eastAsia="zh-CN"/>
              </w:rPr>
            </w:pPr>
            <w:r>
              <w:rPr>
                <w:rFonts w:hint="eastAsia" w:cs="微软雅黑"/>
                <w:lang w:val="en-US" w:eastAsia="zh-CN"/>
              </w:rPr>
              <w:t>265178</w:t>
            </w:r>
          </w:p>
        </w:tc>
      </w:tr>
      <w:tr w14:paraId="2133BEB4">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130" w:type="dxa"/>
              <w:left w:w="120" w:type="dxa"/>
              <w:bottom w:w="130" w:type="dxa"/>
              <w:right w:w="120" w:type="dxa"/>
            </w:tcMar>
            <w:vAlign w:val="center"/>
          </w:tcPr>
          <w:p w14:paraId="1CC9E956">
            <w:pPr>
              <w:jc w:val="center"/>
              <w:rPr>
                <w:rFonts w:hint="eastAsia" w:ascii="微软雅黑" w:hAnsi="微软雅黑" w:eastAsia="微软雅黑" w:cs="微软雅黑"/>
                <w:lang w:val="en-US" w:eastAsia="zh-CN"/>
              </w:rPr>
            </w:pPr>
            <w:r>
              <w:rPr>
                <w:rFonts w:hint="eastAsia" w:cs="微软雅黑"/>
                <w:b/>
                <w:color w:val="000000"/>
                <w:sz w:val="20"/>
                <w:lang w:eastAsia="zh-CN"/>
              </w:rPr>
              <w:t>学院</w:t>
            </w:r>
          </w:p>
        </w:tc>
        <w:tc>
          <w:tcPr>
            <w:tcW w:w="464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30" w:type="dxa"/>
              <w:left w:w="120" w:type="dxa"/>
              <w:bottom w:w="130" w:type="dxa"/>
              <w:right w:w="120" w:type="dxa"/>
            </w:tcMar>
            <w:vAlign w:val="center"/>
          </w:tcPr>
          <w:p w14:paraId="5B6C17EB">
            <w:pPr>
              <w:jc w:val="center"/>
              <w:rPr>
                <w:rFonts w:hint="default" w:ascii="微软雅黑" w:hAnsi="微软雅黑" w:eastAsia="微软雅黑" w:cs="微软雅黑"/>
                <w:lang w:val="en-US" w:eastAsia="zh-CN"/>
              </w:rPr>
            </w:pPr>
            <w:r>
              <w:rPr>
                <w:rFonts w:hint="eastAsia" w:cs="微软雅黑"/>
                <w:lang w:val="en-US" w:eastAsia="zh-CN"/>
              </w:rPr>
              <w:t>东蒙国际学院（苏州）</w:t>
            </w:r>
          </w:p>
        </w:tc>
      </w:tr>
      <w:tr w14:paraId="12EF19C3">
        <w:tblPrEx>
          <w:tblCellMar>
            <w:top w:w="0" w:type="dxa"/>
            <w:left w:w="108" w:type="dxa"/>
            <w:bottom w:w="0" w:type="dxa"/>
            <w:right w:w="108" w:type="dxa"/>
          </w:tblCellMar>
        </w:tblPrEx>
        <w:trPr>
          <w:jc w:val="center"/>
        </w:trPr>
        <w:tc>
          <w:tcPr>
            <w:tcW w:w="226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DCE6F1"/>
            <w:tcMar>
              <w:top w:w="130" w:type="dxa"/>
              <w:left w:w="120" w:type="dxa"/>
              <w:bottom w:w="130" w:type="dxa"/>
              <w:right w:w="120" w:type="dxa"/>
            </w:tcMar>
            <w:vAlign w:val="center"/>
          </w:tcPr>
          <w:p w14:paraId="2F8F48B9">
            <w:pPr>
              <w:jc w:val="center"/>
              <w:rPr>
                <w:rFonts w:hint="eastAsia" w:ascii="微软雅黑" w:hAnsi="微软雅黑" w:eastAsia="微软雅黑" w:cs="微软雅黑"/>
                <w:lang w:val="en-US" w:eastAsia="zh-CN"/>
              </w:rPr>
            </w:pPr>
            <w:r>
              <w:rPr>
                <w:rFonts w:hint="eastAsia" w:cs="微软雅黑"/>
                <w:b/>
                <w:color w:val="000000"/>
                <w:sz w:val="20"/>
                <w:lang w:eastAsia="zh-CN"/>
              </w:rPr>
              <w:t>专业</w:t>
            </w:r>
          </w:p>
        </w:tc>
        <w:tc>
          <w:tcPr>
            <w:tcW w:w="464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30" w:type="dxa"/>
              <w:left w:w="120" w:type="dxa"/>
              <w:bottom w:w="130" w:type="dxa"/>
              <w:right w:w="120" w:type="dxa"/>
            </w:tcMar>
            <w:vAlign w:val="center"/>
          </w:tcPr>
          <w:p w14:paraId="0A888E28">
            <w:pPr>
              <w:jc w:val="center"/>
              <w:rPr>
                <w:rFonts w:hint="default" w:ascii="微软雅黑" w:hAnsi="微软雅黑" w:eastAsia="微软雅黑" w:cs="微软雅黑"/>
                <w:lang w:val="en-US" w:eastAsia="zh-CN"/>
              </w:rPr>
            </w:pPr>
            <w:r>
              <w:rPr>
                <w:rFonts w:hint="eastAsia" w:cs="微软雅黑"/>
                <w:lang w:val="en-US" w:eastAsia="zh-CN"/>
              </w:rPr>
              <w:t>人工智能</w:t>
            </w:r>
          </w:p>
        </w:tc>
      </w:tr>
    </w:tbl>
    <w:p w14:paraId="1B62F497">
      <w:pPr>
        <w:spacing w:before="840"/>
        <w:jc w:val="both"/>
        <w:rPr>
          <w:rFonts w:hint="eastAsia" w:ascii="微软雅黑" w:hAnsi="微软雅黑" w:eastAsia="微软雅黑" w:cs="微软雅黑"/>
        </w:rPr>
      </w:pPr>
    </w:p>
    <w:p w14:paraId="072592C0">
      <w:pPr>
        <w:rPr>
          <w:rFonts w:hint="eastAsia" w:ascii="微软雅黑" w:hAnsi="微软雅黑" w:eastAsia="微软雅黑" w:cs="微软雅黑"/>
        </w:rPr>
      </w:pPr>
      <w:r>
        <w:rPr>
          <w:rFonts w:hint="eastAsia" w:ascii="微软雅黑" w:hAnsi="微软雅黑" w:eastAsia="微软雅黑" w:cs="微软雅黑"/>
        </w:rPr>
        <w:br w:type="page"/>
      </w:r>
    </w:p>
    <w:p w14:paraId="6D3418E4">
      <w:pPr>
        <w:pStyle w:val="3"/>
        <w:rPr>
          <w:rFonts w:hint="eastAsia" w:ascii="微软雅黑" w:hAnsi="微软雅黑" w:eastAsia="微软雅黑" w:cs="微软雅黑"/>
        </w:rPr>
      </w:pPr>
      <w:r>
        <w:t>1. 项目概述</w:t>
      </w:r>
    </w:p>
    <w:p w14:paraId="61562780">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TraceDoc RAG 是一个面向本地多模态文档的可追溯问答系统。系统将 PDF、DOCX、PPTX、XLSX、TXT 和图片转换为带来源定位的 Markdown，建立共享 Chunk 快照和三路检索索引，再通过 RRF 融合、Qwen3 精排与 DeepSeek 生成带引用的回答。</w:t>
      </w:r>
    </w:p>
    <w:p w14:paraId="18C065BD">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项目重点不是只生成答案，而是让每条答案能够回到同一个已保存快照中的 Top 5 证据，并保留文档、页码或标题路径。资料不足、证据冲突或图片描述未经人工复核时，系统会明确提示限制。</w:t>
      </w:r>
    </w:p>
    <w:p w14:paraId="674C9A38">
      <w:pPr>
        <w:pStyle w:val="4"/>
        <w:rPr>
          <w:rFonts w:hint="eastAsia" w:ascii="微软雅黑" w:hAnsi="微软雅黑" w:eastAsia="微软雅黑" w:cs="微软雅黑"/>
        </w:rPr>
      </w:pPr>
      <w:r>
        <w:t>1.1 主要目标</w:t>
      </w:r>
    </w:p>
    <w:p w14:paraId="36A5A665">
      <w:pPr>
        <w:pStyle w:val="16"/>
        <w:rPr>
          <w:rFonts w:hint="eastAsia" w:ascii="微软雅黑" w:hAnsi="微软雅黑" w:eastAsia="微软雅黑" w:cs="微软雅黑"/>
        </w:rPr>
      </w:pPr>
      <w:r>
        <w:rPr>
          <w:rFonts w:hint="eastAsia" w:ascii="微软雅黑" w:hAnsi="微软雅黑" w:eastAsia="微软雅黑" w:cs="微软雅黑"/>
          <w:color w:val="000000"/>
          <w:sz w:val="21"/>
        </w:rPr>
        <w:t>支持常见文档和图片的批量解析，单文件失败不终止整批任务。</w:t>
      </w:r>
    </w:p>
    <w:p w14:paraId="037BE0AC">
      <w:pPr>
        <w:pStyle w:val="16"/>
        <w:rPr>
          <w:rFonts w:hint="eastAsia" w:ascii="微软雅黑" w:hAnsi="微软雅黑" w:eastAsia="微软雅黑" w:cs="微软雅黑"/>
        </w:rPr>
      </w:pPr>
      <w:r>
        <w:rPr>
          <w:rFonts w:hint="eastAsia" w:ascii="微软雅黑" w:hAnsi="微软雅黑" w:eastAsia="微软雅黑" w:cs="微软雅黑"/>
          <w:color w:val="000000"/>
          <w:sz w:val="21"/>
        </w:rPr>
        <w:t>保留 PDF 页码、PPTX 幻灯片号、DOCX 标题路径等来源信息。</w:t>
      </w:r>
    </w:p>
    <w:p w14:paraId="26725A0C">
      <w:pPr>
        <w:pStyle w:val="16"/>
        <w:rPr>
          <w:rFonts w:hint="eastAsia" w:ascii="微软雅黑" w:hAnsi="微软雅黑" w:eastAsia="微软雅黑" w:cs="微软雅黑"/>
        </w:rPr>
      </w:pPr>
      <w:r>
        <w:rPr>
          <w:rFonts w:hint="eastAsia" w:ascii="微软雅黑" w:hAnsi="微软雅黑" w:eastAsia="微软雅黑" w:cs="微软雅黑"/>
          <w:color w:val="000000"/>
          <w:sz w:val="21"/>
        </w:rPr>
        <w:t>让 BM25、Dense 和 bge-m3 三路索引共享同一份 Chunk 快照。</w:t>
      </w:r>
    </w:p>
    <w:p w14:paraId="2E5FC88A">
      <w:pPr>
        <w:pStyle w:val="16"/>
        <w:rPr>
          <w:rFonts w:hint="eastAsia" w:ascii="微软雅黑" w:hAnsi="微软雅黑" w:eastAsia="微软雅黑" w:cs="微软雅黑"/>
        </w:rPr>
      </w:pPr>
      <w:r>
        <w:rPr>
          <w:rFonts w:hint="eastAsia" w:ascii="微软雅黑" w:hAnsi="微软雅黑" w:eastAsia="微软雅黑" w:cs="微软雅黑"/>
          <w:color w:val="000000"/>
          <w:sz w:val="21"/>
        </w:rPr>
        <w:t>使用排名融合而不是直接相加不同检索器的原始分数。</w:t>
      </w:r>
    </w:p>
    <w:p w14:paraId="0C12A870">
      <w:pPr>
        <w:pStyle w:val="16"/>
        <w:rPr>
          <w:rFonts w:hint="eastAsia" w:ascii="微软雅黑" w:hAnsi="微软雅黑" w:eastAsia="微软雅黑" w:cs="微软雅黑"/>
        </w:rPr>
      </w:pPr>
      <w:r>
        <w:rPr>
          <w:rFonts w:hint="eastAsia" w:ascii="微软雅黑" w:hAnsi="微软雅黑" w:eastAsia="微软雅黑" w:cs="微软雅黑"/>
          <w:color w:val="000000"/>
          <w:sz w:val="21"/>
        </w:rPr>
        <w:t>只把最终 Top 5 作为 DeepSeek 回答的证据，并输出可核查引用。</w:t>
      </w:r>
    </w:p>
    <w:p w14:paraId="7B9E7664">
      <w:pPr>
        <w:pStyle w:val="16"/>
        <w:rPr>
          <w:rFonts w:hint="eastAsia" w:ascii="微软雅黑" w:hAnsi="微软雅黑" w:eastAsia="微软雅黑" w:cs="微软雅黑"/>
        </w:rPr>
      </w:pPr>
      <w:r>
        <w:rPr>
          <w:rFonts w:hint="eastAsia" w:ascii="微软雅黑" w:hAnsi="微软雅黑" w:eastAsia="微软雅黑" w:cs="微软雅黑"/>
          <w:color w:val="000000"/>
          <w:sz w:val="21"/>
        </w:rPr>
        <w:t>同时提供 CLI 和可信局域网 Web 界面。</w:t>
      </w:r>
    </w:p>
    <w:p w14:paraId="1BDC7DDB">
      <w:pPr>
        <w:pStyle w:val="16"/>
        <w:rPr>
          <w:rFonts w:hint="eastAsia" w:ascii="微软雅黑" w:hAnsi="微软雅黑" w:eastAsia="微软雅黑" w:cs="微软雅黑"/>
        </w:rPr>
      </w:pPr>
      <w:r>
        <w:rPr>
          <w:rFonts w:hint="eastAsia" w:ascii="微软雅黑" w:hAnsi="微软雅黑" w:eastAsia="微软雅黑" w:cs="微软雅黑"/>
          <w:color w:val="000000"/>
          <w:sz w:val="21"/>
        </w:rPr>
        <w:t>通过 Recall@5、MRR、候选覆盖和逐题排序误差分析真实呈现质量。</w:t>
      </w:r>
    </w:p>
    <w:p w14:paraId="43FA79AD">
      <w:pPr>
        <w:pStyle w:val="3"/>
        <w:rPr>
          <w:rFonts w:hint="eastAsia" w:ascii="微软雅黑" w:hAnsi="微软雅黑" w:eastAsia="微软雅黑" w:cs="微软雅黑"/>
        </w:rPr>
      </w:pPr>
      <w:r>
        <w:t>2. 系统架构</w:t>
      </w:r>
    </w:p>
    <w:p w14:paraId="182CFF79">
      <w:pPr>
        <w:spacing w:after="40"/>
        <w:rPr>
          <w:rFonts w:hint="eastAsia" w:ascii="微软雅黑" w:hAnsi="微软雅黑" w:eastAsia="微软雅黑" w:cs="微软雅黑"/>
          <w:lang w:eastAsia="zh-CN"/>
        </w:rPr>
      </w:pPr>
      <w:r>
        <w:rPr>
          <w:rFonts w:hint="eastAsia" w:ascii="微软雅黑" w:hAnsi="微软雅黑" w:eastAsia="微软雅黑" w:cs="微软雅黑"/>
          <w:lang w:eastAsia="zh-CN"/>
        </w:rPr>
        <w:drawing>
          <wp:inline distT="0" distB="0" distL="114300" distR="114300">
            <wp:extent cx="5860415" cy="1812925"/>
            <wp:effectExtent l="0" t="0" r="0" b="0"/>
            <wp:docPr id="8" name="图片 8" descr="RAG 检索与问答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RAG 检索与问答流程图"/>
                    <pic:cNvPicPr>
                      <a:picLocks noChangeAspect="1"/>
                    </pic:cNvPicPr>
                  </pic:nvPicPr>
                  <pic:blipFill>
                    <a:blip r:embed="rId8"/>
                    <a:srcRect t="24471" b="20562"/>
                    <a:stretch>
                      <a:fillRect/>
                    </a:stretch>
                  </pic:blipFill>
                  <pic:spPr>
                    <a:xfrm>
                      <a:off x="0" y="0"/>
                      <a:ext cx="5860415" cy="1812925"/>
                    </a:xfrm>
                    <a:prstGeom prst="rect">
                      <a:avLst/>
                    </a:prstGeom>
                  </pic:spPr>
                </pic:pic>
              </a:graphicData>
            </a:graphic>
          </wp:inline>
        </w:drawing>
      </w:r>
    </w:p>
    <w:p w14:paraId="10BC96A2">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角色边界如下：</w:t>
      </w:r>
    </w:p>
    <w:tbl>
      <w:tblPr>
        <w:tblStyle w:val="32"/>
        <w:tblW w:w="0" w:type="auto"/>
        <w:jc w:val="center"/>
        <w:tblLayout w:type="autofit"/>
        <w:tblCellMar>
          <w:top w:w="0" w:type="dxa"/>
          <w:left w:w="108" w:type="dxa"/>
          <w:bottom w:w="0" w:type="dxa"/>
          <w:right w:w="108" w:type="dxa"/>
        </w:tblCellMar>
      </w:tblPr>
      <w:tblGrid>
        <w:gridCol w:w="3081"/>
        <w:gridCol w:w="3081"/>
        <w:gridCol w:w="3081"/>
      </w:tblGrid>
      <w:tr w14:paraId="28341172">
        <w:tblPrEx>
          <w:tblCellMar>
            <w:top w:w="0" w:type="dxa"/>
            <w:left w:w="108" w:type="dxa"/>
            <w:bottom w:w="0" w:type="dxa"/>
            <w:right w:w="108" w:type="dxa"/>
          </w:tblCellMar>
        </w:tblPrEx>
        <w:trPr>
          <w:tblHeade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37FC1519">
            <w:pPr>
              <w:jc w:val="left"/>
              <w:rPr>
                <w:rFonts w:hint="eastAsia" w:ascii="微软雅黑" w:hAnsi="微软雅黑" w:eastAsia="微软雅黑" w:cs="微软雅黑"/>
              </w:rPr>
            </w:pPr>
            <w:r>
              <w:rPr>
                <w:rFonts w:hint="eastAsia" w:ascii="微软雅黑" w:hAnsi="微软雅黑" w:eastAsia="微软雅黑" w:cs="微软雅黑"/>
                <w:b/>
                <w:color w:val="FFFFFF"/>
                <w:sz w:val="18"/>
              </w:rPr>
              <w:t>能力</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0567EDBE">
            <w:pPr>
              <w:jc w:val="center"/>
              <w:rPr>
                <w:rFonts w:hint="eastAsia" w:ascii="微软雅黑" w:hAnsi="微软雅黑" w:eastAsia="微软雅黑" w:cs="微软雅黑"/>
              </w:rPr>
            </w:pPr>
            <w:r>
              <w:rPr>
                <w:rFonts w:hint="eastAsia" w:ascii="微软雅黑" w:hAnsi="微软雅黑" w:eastAsia="微软雅黑" w:cs="微软雅黑"/>
                <w:b/>
                <w:color w:val="FFFFFF"/>
                <w:sz w:val="18"/>
              </w:rPr>
              <w:t>模型或组件</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34514757">
            <w:pPr>
              <w:jc w:val="center"/>
              <w:rPr>
                <w:rFonts w:hint="eastAsia" w:ascii="微软雅黑" w:hAnsi="微软雅黑" w:eastAsia="微软雅黑" w:cs="微软雅黑"/>
              </w:rPr>
            </w:pPr>
            <w:r>
              <w:rPr>
                <w:rFonts w:hint="eastAsia" w:ascii="微软雅黑" w:hAnsi="微软雅黑" w:eastAsia="微软雅黑" w:cs="微软雅黑"/>
                <w:b/>
                <w:color w:val="FFFFFF"/>
                <w:sz w:val="18"/>
              </w:rPr>
              <w:t>用途</w:t>
            </w:r>
          </w:p>
        </w:tc>
      </w:tr>
      <w:tr w14:paraId="7566F072">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763BE043">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Dense Embedding</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2F8CB320">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MoArk Qwen3-Embedding-8B</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4DC1B87F">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Build 与 Query 使用相同模型</w:t>
            </w:r>
          </w:p>
        </w:tc>
      </w:tr>
      <w:tr w14:paraId="7B115F24">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79D04D36">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关键词检索</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7C3174AC">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jieba + rank-bm25</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4EC2FCB1">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中文分词和精确词匹配</w:t>
            </w:r>
          </w:p>
        </w:tc>
      </w:tr>
      <w:tr w14:paraId="32DDAA24">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6D699E93">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语义补充检索</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491802CD">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本地 BAAI/bge-m3</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46442D69">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与 Qwen3 Dense 形成互补</w:t>
            </w:r>
          </w:p>
        </w:tc>
      </w:tr>
      <w:tr w14:paraId="6798EA8B">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25C0B342">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精排</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0D9A82B0">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MoArk Qwen3-Reranker-8B</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7CB8A252">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对 RRF 候选进行交叉编码排序</w:t>
            </w:r>
          </w:p>
        </w:tc>
      </w:tr>
      <w:tr w14:paraId="46F195AC">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0DC3D559">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图片描述</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0BE9B391">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MoArk Qwen3-VL</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5ED62BF1">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可选；描述绑定真实资产和来源页</w:t>
            </w:r>
          </w:p>
        </w:tc>
      </w:tr>
      <w:tr w14:paraId="180C8946">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641B2D85">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最终回答</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37C16FA3">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 xml:space="preserve">DeepSeek </w:t>
            </w:r>
            <w:r>
              <w:rPr>
                <w:rFonts w:hint="eastAsia" w:ascii="微软雅黑" w:hAnsi="微软雅黑" w:eastAsia="微软雅黑" w:cs="微软雅黑"/>
                <w:b w:val="0"/>
                <w:color w:val="333333"/>
                <w:sz w:val="17"/>
              </w:rPr>
              <w:t>deepseek-chat</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7A053A0D">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仅根据最终 Top 5 生成带引用回答</w:t>
            </w:r>
          </w:p>
        </w:tc>
      </w:tr>
    </w:tbl>
    <w:p w14:paraId="5C03AEF1">
      <w:pPr>
        <w:spacing w:after="40"/>
        <w:rPr>
          <w:rFonts w:hint="eastAsia" w:ascii="微软雅黑" w:hAnsi="微软雅黑" w:eastAsia="微软雅黑" w:cs="微软雅黑"/>
        </w:rPr>
      </w:pPr>
    </w:p>
    <w:p w14:paraId="14553BA2">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DeepSeek 不用于 Embedding；切换 Embedding 模型时必须重新 Build，不能修改旧快照元数据冒充新模型。</w:t>
      </w:r>
    </w:p>
    <w:p w14:paraId="524DD12E">
      <w:pPr>
        <w:pStyle w:val="3"/>
        <w:rPr>
          <w:rFonts w:hint="eastAsia" w:ascii="微软雅黑" w:hAnsi="微软雅黑" w:eastAsia="微软雅黑" w:cs="微软雅黑"/>
        </w:rPr>
      </w:pPr>
      <w:r>
        <w:t>3. 数据集与文档解析</w:t>
      </w:r>
    </w:p>
    <w:p>
      <w:pPr>
        <w:pStyle w:val="4"/>
      </w:pPr>
      <w:r>
        <w:t>3.1 数据集与试点范围</w:t>
      </w:r>
    </w:p>
    <w:p>
      <w:pPr/>
      <w:r>
        <w:t>评测数据采用公开的 MMLongBench-Doc。其项目说明列出 135 份 PDF 文档、1091 道问答题，覆盖文本、表格、图表和图片等证据类型，也包含跨页题与无法回答的题目。每条题目带有问题、参考答案、证据页和证据类型等字段。数据集来源：MMLongBench-Doc 官方项目（https://github.com/mayubo2333/MMLongBench-Doc）。</w:t>
      </w:r>
    </w:p>
    <w:p>
      <w:pPr/>
      <w:r>
        <w:t>本项目没有把完整数据集的 1091 题当成已评测结果。为控制模型调用成本，从本地 D:/RAG/MMLongBench-Doc 中按文件名确定性选取前 5 份 PDF，形成 29 道有证据页的扩展试点题；另有 11 道无证据页题单独保存，不计入检索 Recall@5 与 MRR。试点题覆盖文字、图表、图片和跨页统计问题。先前三文档、18 题的视觉增强实验仍独立保留，两组语料和解析方式不同，指标不作直接横向比较。</w:t>
      </w:r>
    </w:p>
    <w:p>
      <w:pPr/>
      <w:r>
        <w:t>导入器保留原始 evidence_pages 标签并生成独立 Gold；解析器与最终引用使用从 1 开始的 PDF 物理页。两种编号需要逐题核对，不能统一偏移。第 12 题的原始标签与人工复核标签、以及各快照的正式指标在第 6 节分别呈现；原始数据和 Gold 不会被复核结果覆盖。</w:t>
      </w:r>
    </w:p>
    <w:p w14:paraId="01A313FF">
      <w:pPr>
        <w:pStyle w:val="4"/>
        <w:rPr>
          <w:rFonts w:hint="eastAsia" w:ascii="微软雅黑" w:hAnsi="微软雅黑" w:eastAsia="微软雅黑" w:cs="微软雅黑"/>
        </w:rPr>
      </w:pPr>
      <w:r>
        <w:t>3.2 支持格式</w:t>
      </w:r>
    </w:p>
    <w:p w14:paraId="1626CF95">
      <w:pPr>
        <w:pStyle w:val="16"/>
        <w:rPr>
          <w:rFonts w:hint="eastAsia" w:ascii="微软雅黑" w:hAnsi="微软雅黑" w:eastAsia="微软雅黑" w:cs="微软雅黑"/>
        </w:rPr>
      </w:pPr>
      <w:r>
        <w:rPr>
          <w:rFonts w:hint="eastAsia" w:ascii="微软雅黑" w:hAnsi="微软雅黑" w:eastAsia="微软雅黑" w:cs="微软雅黑"/>
          <w:color w:val="000000"/>
          <w:sz w:val="21"/>
        </w:rPr>
        <w:t xml:space="preserve">PDF：使用 PyMuPDF 逐页提取文本、嵌入图片和可选整页渲染，在 Markdown 中保留 </w:t>
      </w:r>
      <w:r>
        <w:rPr>
          <w:rFonts w:hint="eastAsia" w:ascii="微软雅黑" w:hAnsi="微软雅黑" w:eastAsia="微软雅黑" w:cs="微软雅黑"/>
          <w:color w:val="333333"/>
          <w:sz w:val="20"/>
        </w:rPr>
        <w:t>&lt;!-- PAGE:n --&gt;</w:t>
      </w:r>
      <w:r>
        <w:rPr>
          <w:rFonts w:hint="eastAsia" w:ascii="微软雅黑" w:hAnsi="微软雅黑" w:eastAsia="微软雅黑" w:cs="微软雅黑"/>
          <w:color w:val="000000"/>
          <w:sz w:val="21"/>
        </w:rPr>
        <w:t>。</w:t>
      </w:r>
    </w:p>
    <w:p w14:paraId="4B1FFDF9">
      <w:pPr>
        <w:pStyle w:val="16"/>
        <w:rPr>
          <w:rFonts w:hint="eastAsia" w:ascii="微软雅黑" w:hAnsi="微软雅黑" w:eastAsia="微软雅黑" w:cs="微软雅黑"/>
        </w:rPr>
      </w:pPr>
      <w:r>
        <w:rPr>
          <w:rFonts w:hint="eastAsia" w:ascii="微软雅黑" w:hAnsi="微软雅黑" w:eastAsia="微软雅黑" w:cs="微软雅黑"/>
          <w:color w:val="000000"/>
          <w:sz w:val="21"/>
        </w:rPr>
        <w:t>DOCX：按标题样式转换 Markdown，为段落生成定位标识，不伪造页码。</w:t>
      </w:r>
    </w:p>
    <w:p w14:paraId="27FAEB70">
      <w:pPr>
        <w:pStyle w:val="16"/>
        <w:rPr>
          <w:rFonts w:hint="eastAsia" w:ascii="微软雅黑" w:hAnsi="微软雅黑" w:eastAsia="微软雅黑" w:cs="微软雅黑"/>
        </w:rPr>
      </w:pPr>
      <w:r>
        <w:rPr>
          <w:rFonts w:hint="eastAsia" w:ascii="微软雅黑" w:hAnsi="微软雅黑" w:eastAsia="微软雅黑" w:cs="微软雅黑"/>
          <w:color w:val="000000"/>
          <w:sz w:val="21"/>
        </w:rPr>
        <w:t>PPTX：按幻灯片顺序提取标题、正文、备注和图片，保留 slide 编号。</w:t>
      </w:r>
    </w:p>
    <w:p w14:paraId="7DDD16D2">
      <w:pPr>
        <w:pStyle w:val="16"/>
        <w:rPr>
          <w:rFonts w:hint="eastAsia" w:ascii="微软雅黑" w:hAnsi="微软雅黑" w:eastAsia="微软雅黑" w:cs="微软雅黑"/>
        </w:rPr>
      </w:pPr>
      <w:r>
        <w:rPr>
          <w:rFonts w:hint="eastAsia" w:ascii="微软雅黑" w:hAnsi="微软雅黑" w:eastAsia="微软雅黑" w:cs="微软雅黑"/>
          <w:color w:val="000000"/>
          <w:sz w:val="21"/>
        </w:rPr>
        <w:t xml:space="preserve">XLSX：只读工作表已保存的单元格值，Markdown 保留工作表与原始行号；不执行公式或伪造页码。单表上限 5000 行、100 列，超限写入错误记录。未缓存公式结果、图表与旧 </w:t>
      </w:r>
      <w:r>
        <w:rPr>
          <w:rFonts w:hint="eastAsia" w:ascii="微软雅黑" w:hAnsi="微软雅黑" w:eastAsia="微软雅黑" w:cs="微软雅黑"/>
          <w:color w:val="333333"/>
          <w:sz w:val="20"/>
        </w:rPr>
        <w:t>.xls</w:t>
      </w:r>
      <w:r>
        <w:rPr>
          <w:rFonts w:hint="eastAsia" w:ascii="微软雅黑" w:hAnsi="微软雅黑" w:eastAsia="微软雅黑" w:cs="微软雅黑"/>
          <w:color w:val="000000"/>
          <w:sz w:val="21"/>
        </w:rPr>
        <w:t xml:space="preserve"> 不支持。</w:t>
      </w:r>
    </w:p>
    <w:p w14:paraId="2CA12A01">
      <w:pPr>
        <w:pStyle w:val="16"/>
        <w:rPr>
          <w:rFonts w:hint="eastAsia" w:ascii="微软雅黑" w:hAnsi="微软雅黑" w:eastAsia="微软雅黑" w:cs="微软雅黑"/>
        </w:rPr>
      </w:pPr>
      <w:r>
        <w:rPr>
          <w:rFonts w:hint="eastAsia" w:ascii="微软雅黑" w:hAnsi="微软雅黑" w:eastAsia="微软雅黑" w:cs="微软雅黑"/>
          <w:color w:val="000000"/>
          <w:sz w:val="21"/>
        </w:rPr>
        <w:t>TXT：检测编码，转为 Markdown，并在 manifest 中记录字符数。</w:t>
      </w:r>
    </w:p>
    <w:p w14:paraId="61B1B061">
      <w:pPr>
        <w:pStyle w:val="16"/>
        <w:rPr>
          <w:rFonts w:hint="eastAsia" w:ascii="微软雅黑" w:hAnsi="微软雅黑" w:eastAsia="微软雅黑" w:cs="微软雅黑"/>
        </w:rPr>
      </w:pPr>
      <w:r>
        <w:rPr>
          <w:rFonts w:hint="eastAsia" w:ascii="微软雅黑" w:hAnsi="微软雅黑" w:eastAsia="微软雅黑" w:cs="微软雅黑"/>
          <w:color w:val="000000"/>
          <w:sz w:val="21"/>
        </w:rPr>
        <w:t>图片：通过真实文件内容识别格式，不仅依赖扩展名；可执行本地 OCR。</w:t>
      </w:r>
    </w:p>
    <w:p w14:paraId="1A8F72BD">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每个文档产出独立目录：</w:t>
      </w:r>
    </w:p>
    <w:tbl>
      <w:tblPr>
        <w:tblStyle w:val="32"/>
        <w:tblW w:w="0" w:type="auto"/>
        <w:jc w:val="center"/>
        <w:tblLayout w:type="autofit"/>
        <w:tblCellMar>
          <w:top w:w="0" w:type="dxa"/>
          <w:left w:w="108" w:type="dxa"/>
          <w:bottom w:w="0" w:type="dxa"/>
          <w:right w:w="108" w:type="dxa"/>
        </w:tblCellMar>
      </w:tblPr>
      <w:tblGrid>
        <w:gridCol w:w="9242"/>
      </w:tblGrid>
      <w:tr w14:paraId="6D075892">
        <w:tblPrEx>
          <w:tblCellMar>
            <w:top w:w="0" w:type="dxa"/>
            <w:left w:w="108" w:type="dxa"/>
            <w:bottom w:w="0" w:type="dxa"/>
            <w:right w:w="108" w:type="dxa"/>
          </w:tblCellMar>
        </w:tblPrEx>
        <w:trPr>
          <w:jc w:val="center"/>
        </w:trPr>
        <w:tc>
          <w:tcPr>
            <w:tcW w:w="9242" w:type="dxa"/>
            <w:tcBorders>
              <w:top w:val="single" w:color="C8C8C8" w:sz="6" w:space="0"/>
              <w:left w:val="single" w:color="C8C8C8" w:sz="6" w:space="0"/>
              <w:bottom w:val="single" w:color="C8C8C8" w:sz="6" w:space="0"/>
              <w:right w:val="single" w:color="C8C8C8" w:sz="6" w:space="0"/>
              <w:insideH w:val="single" w:sz="6" w:space="0"/>
              <w:insideV w:val="single" w:sz="6" w:space="0"/>
            </w:tcBorders>
            <w:shd w:val="clear" w:color="auto" w:fill="F2F2F2"/>
            <w:tcMar>
              <w:top w:w="120" w:type="dxa"/>
              <w:left w:w="150" w:type="dxa"/>
              <w:bottom w:w="120" w:type="dxa"/>
              <w:right w:w="150" w:type="dxa"/>
            </w:tcMar>
          </w:tcPr>
          <w:p w14:paraId="0812B388">
            <w:pPr>
              <w:spacing w:after="0"/>
              <w:rPr>
                <w:rFonts w:hint="eastAsia" w:ascii="微软雅黑" w:hAnsi="微软雅黑" w:eastAsia="微软雅黑" w:cs="微软雅黑"/>
              </w:rPr>
            </w:pPr>
            <w:r>
              <w:rPr>
                <w:rFonts w:hint="eastAsia" w:ascii="微软雅黑" w:hAnsi="微软雅黑" w:eastAsia="微软雅黑" w:cs="微软雅黑"/>
                <w:color w:val="222222"/>
                <w:sz w:val="17"/>
              </w:rPr>
              <w:t>data/parsed/{doc_id}/</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 xml:space="preserve">  document.md</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 xml:space="preserve">  images/</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 xml:space="preserve">  manifest.json</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 xml:space="preserve">  errors.jsonl</w:t>
            </w:r>
          </w:p>
        </w:tc>
      </w:tr>
    </w:tbl>
    <w:p w14:paraId="1201CE55">
      <w:pPr>
        <w:spacing w:after="40"/>
        <w:rPr>
          <w:rFonts w:hint="eastAsia" w:ascii="微软雅黑" w:hAnsi="微软雅黑" w:eastAsia="微软雅黑" w:cs="微软雅黑"/>
        </w:rPr>
      </w:pPr>
    </w:p>
    <w:p w14:paraId="0FD39666">
      <w:pPr>
        <w:pStyle w:val="4"/>
        <w:rPr>
          <w:rFonts w:hint="eastAsia" w:ascii="微软雅黑" w:hAnsi="微软雅黑" w:eastAsia="微软雅黑" w:cs="微软雅黑"/>
        </w:rPr>
      </w:pPr>
      <w:r>
        <w:t>3.3 图片证据边界</w:t>
      </w:r>
    </w:p>
    <w:p w14:paraId="72EF89F6">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 xml:space="preserve">视觉模型生成的图片描述会绑定实际图片资产以及可用的页码或幻灯片号，并标注模型和 </w:t>
      </w:r>
      <w:r>
        <w:rPr>
          <w:rFonts w:hint="eastAsia" w:ascii="微软雅黑" w:hAnsi="微软雅黑" w:eastAsia="微软雅黑" w:cs="微软雅黑"/>
          <w:color w:val="333333"/>
          <w:sz w:val="20"/>
        </w:rPr>
        <w:t>unreviewed</w:t>
      </w:r>
      <w:r>
        <w:rPr>
          <w:rFonts w:hint="eastAsia" w:ascii="微软雅黑" w:hAnsi="微软雅黑" w:eastAsia="微软雅黑" w:cs="微软雅黑"/>
          <w:color w:val="000000"/>
          <w:sz w:val="21"/>
        </w:rPr>
        <w:t xml:space="preserve"> 状态。视觉描述是辅助语义，不等同于经过人工确认的原文；没有实际图片资产时不能生成或引用图片结论。</w:t>
      </w:r>
    </w:p>
    <w:p w14:paraId="54877EB8">
      <w:pPr>
        <w:pStyle w:val="3"/>
        <w:rPr>
          <w:rFonts w:hint="eastAsia" w:ascii="微软雅黑" w:hAnsi="微软雅黑" w:eastAsia="微软雅黑" w:cs="微软雅黑"/>
        </w:rPr>
      </w:pPr>
      <w:r>
        <w:t>4. 索引构建与检索问答</w:t>
      </w:r>
    </w:p>
    <w:p>
      <w:pPr>
        <w:pStyle w:val="4"/>
      </w:pPr>
      <w:r>
        <w:t>4.1 共享快照与三路索引</w:t>
      </w:r>
    </w:p>
    <w:p w14:paraId="351B111E">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 xml:space="preserve">系统从 </w:t>
      </w:r>
      <w:r>
        <w:rPr>
          <w:rFonts w:hint="eastAsia" w:ascii="微软雅黑" w:hAnsi="微软雅黑" w:eastAsia="微软雅黑" w:cs="微软雅黑"/>
          <w:color w:val="333333"/>
          <w:sz w:val="20"/>
        </w:rPr>
        <w:t>data/parsed/</w:t>
      </w:r>
      <w:r>
        <w:rPr>
          <w:rFonts w:hint="eastAsia" w:ascii="微软雅黑" w:hAnsi="微软雅黑" w:eastAsia="微软雅黑" w:cs="微软雅黑"/>
          <w:color w:val="000000"/>
          <w:sz w:val="21"/>
        </w:rPr>
        <w:t xml:space="preserve"> 读取第一阶段产物，不在 Build 时重新解析 </w:t>
      </w:r>
      <w:r>
        <w:rPr>
          <w:rFonts w:hint="eastAsia" w:ascii="微软雅黑" w:hAnsi="微软雅黑" w:eastAsia="微软雅黑" w:cs="微软雅黑"/>
          <w:color w:val="333333"/>
          <w:sz w:val="20"/>
        </w:rPr>
        <w:t>data/raw/</w:t>
      </w:r>
      <w:r>
        <w:rPr>
          <w:rFonts w:hint="eastAsia" w:ascii="微软雅黑" w:hAnsi="微软雅黑" w:eastAsia="微软雅黑" w:cs="微软雅黑"/>
          <w:color w:val="000000"/>
          <w:sz w:val="21"/>
        </w:rPr>
        <w:t>。</w:t>
      </w:r>
    </w:p>
    <w:p w14:paraId="6867A074">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支持两种切块策略：</w:t>
      </w:r>
    </w:p>
    <w:p w14:paraId="4DF87864">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1. 固定窗口：400 字符，50 字符 overlap。</w:t>
      </w:r>
    </w:p>
    <w:p w14:paraId="021E4527">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2. 结构化切块：优先按 Markdown 标题层级切分，超长章节再执行固定窗口切分。</w:t>
      </w:r>
    </w:p>
    <w:p w14:paraId="22F77E32">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 xml:space="preserve">每个 Chunk 分开保存机器标识 </w:t>
      </w:r>
      <w:r>
        <w:rPr>
          <w:rFonts w:hint="eastAsia" w:ascii="微软雅黑" w:hAnsi="微软雅黑" w:eastAsia="微软雅黑" w:cs="微软雅黑"/>
          <w:color w:val="333333"/>
          <w:sz w:val="20"/>
        </w:rPr>
        <w:t>chunk_id</w:t>
      </w:r>
      <w:r>
        <w:rPr>
          <w:rFonts w:hint="eastAsia" w:ascii="微软雅黑" w:hAnsi="微软雅黑" w:eastAsia="微软雅黑" w:cs="微软雅黑"/>
          <w:color w:val="000000"/>
          <w:sz w:val="21"/>
        </w:rPr>
        <w:t xml:space="preserve"> 和展示名称 </w:t>
      </w:r>
      <w:r>
        <w:rPr>
          <w:rFonts w:hint="eastAsia" w:ascii="微软雅黑" w:hAnsi="微软雅黑" w:eastAsia="微软雅黑" w:cs="微软雅黑"/>
          <w:color w:val="333333"/>
          <w:sz w:val="20"/>
        </w:rPr>
        <w:t>display_name</w:t>
      </w:r>
      <w:r>
        <w:rPr>
          <w:rFonts w:hint="eastAsia" w:ascii="微软雅黑" w:hAnsi="微软雅黑" w:eastAsia="微软雅黑" w:cs="微软雅黑"/>
          <w:color w:val="000000"/>
          <w:sz w:val="21"/>
        </w:rPr>
        <w:t xml:space="preserve">，并携带 </w:t>
      </w:r>
      <w:r>
        <w:rPr>
          <w:rFonts w:hint="eastAsia" w:ascii="微软雅黑" w:hAnsi="微软雅黑" w:eastAsia="微软雅黑" w:cs="微软雅黑"/>
          <w:color w:val="333333"/>
          <w:sz w:val="20"/>
        </w:rPr>
        <w:t>doc_id</w:t>
      </w:r>
      <w:r>
        <w:rPr>
          <w:rFonts w:hint="eastAsia" w:ascii="微软雅黑" w:hAnsi="微软雅黑" w:eastAsia="微软雅黑" w:cs="微软雅黑"/>
          <w:color w:val="000000"/>
          <w:sz w:val="21"/>
        </w:rPr>
        <w:t xml:space="preserve">、文本、页码范围和 </w:t>
      </w:r>
      <w:r>
        <w:rPr>
          <w:rFonts w:hint="eastAsia" w:ascii="微软雅黑" w:hAnsi="微软雅黑" w:eastAsia="微软雅黑" w:cs="微软雅黑"/>
          <w:color w:val="333333"/>
          <w:sz w:val="20"/>
        </w:rPr>
        <w:t>heading_path</w:t>
      </w:r>
      <w:r>
        <w:rPr>
          <w:rFonts w:hint="eastAsia" w:ascii="微软雅黑" w:hAnsi="微软雅黑" w:eastAsia="微软雅黑" w:cs="微软雅黑"/>
          <w:color w:val="000000"/>
          <w:sz w:val="21"/>
        </w:rPr>
        <w:t xml:space="preserve">。每次 Build 生成唯一 </w:t>
      </w:r>
      <w:r>
        <w:rPr>
          <w:rFonts w:hint="eastAsia" w:ascii="微软雅黑" w:hAnsi="微软雅黑" w:eastAsia="微软雅黑" w:cs="微软雅黑"/>
          <w:color w:val="333333"/>
          <w:sz w:val="20"/>
        </w:rPr>
        <w:t>snapshot_id</w:t>
      </w:r>
      <w:r>
        <w:rPr>
          <w:rFonts w:hint="eastAsia" w:ascii="微软雅黑" w:hAnsi="微软雅黑" w:eastAsia="微软雅黑" w:cs="微软雅黑"/>
          <w:color w:val="000000"/>
          <w:sz w:val="21"/>
        </w:rPr>
        <w:t xml:space="preserve">；三路索引共用同一份 </w:t>
      </w:r>
      <w:r>
        <w:rPr>
          <w:rFonts w:hint="eastAsia" w:ascii="微软雅黑" w:hAnsi="微软雅黑" w:eastAsia="微软雅黑" w:cs="微软雅黑"/>
          <w:color w:val="333333"/>
          <w:sz w:val="20"/>
        </w:rPr>
        <w:t>chunks.jsonl</w:t>
      </w:r>
      <w:r>
        <w:rPr>
          <w:rFonts w:hint="eastAsia" w:ascii="微软雅黑" w:hAnsi="微软雅黑" w:eastAsia="微软雅黑" w:cs="微软雅黑"/>
          <w:color w:val="000000"/>
          <w:sz w:val="21"/>
        </w:rPr>
        <w:t>。Embedding 失败的 Chunk 会被跳过并写入错误日志，不会用全零向量污染索引。</w:t>
      </w:r>
    </w:p>
    <w:p w14:paraId="5A6493F8">
      <w:pPr>
        <w:pStyle w:val="4"/>
        <w:rPr>
          <w:rFonts w:hint="eastAsia" w:ascii="微软雅黑" w:hAnsi="微软雅黑" w:eastAsia="微软雅黑" w:cs="微软雅黑"/>
        </w:rPr>
      </w:pPr>
      <w:r>
        <w:t>4.2 混合检索与引用问答</w:t>
      </w:r>
    </w:p>
    <w:p w14:paraId="3E17DA44">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Query 严格加载一个完整、已保存的 Build 快照，不重新解析文档、不重新切块，也不创建另一套 Chunk。</w:t>
      </w:r>
    </w:p>
    <w:p w14:paraId="7371B19A">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检索流程为：</w:t>
      </w:r>
    </w:p>
    <w:tbl>
      <w:tblPr>
        <w:tblStyle w:val="32"/>
        <w:tblW w:w="0" w:type="auto"/>
        <w:jc w:val="center"/>
        <w:tblLayout w:type="autofit"/>
        <w:tblCellMar>
          <w:top w:w="0" w:type="dxa"/>
          <w:left w:w="108" w:type="dxa"/>
          <w:bottom w:w="0" w:type="dxa"/>
          <w:right w:w="108" w:type="dxa"/>
        </w:tblCellMar>
      </w:tblPr>
      <w:tblGrid>
        <w:gridCol w:w="9242"/>
      </w:tblGrid>
      <w:tr w14:paraId="2F179DFF">
        <w:tblPrEx>
          <w:tblCellMar>
            <w:top w:w="0" w:type="dxa"/>
            <w:left w:w="108" w:type="dxa"/>
            <w:bottom w:w="0" w:type="dxa"/>
            <w:right w:w="108" w:type="dxa"/>
          </w:tblCellMar>
        </w:tblPrEx>
        <w:trPr>
          <w:jc w:val="center"/>
        </w:trPr>
        <w:tc>
          <w:tcPr>
            <w:tcW w:w="9242" w:type="dxa"/>
            <w:tcBorders>
              <w:top w:val="single" w:color="C8C8C8" w:sz="6" w:space="0"/>
              <w:left w:val="single" w:color="C8C8C8" w:sz="6" w:space="0"/>
              <w:bottom w:val="single" w:color="C8C8C8" w:sz="6" w:space="0"/>
              <w:right w:val="single" w:color="C8C8C8" w:sz="6" w:space="0"/>
              <w:insideH w:val="single" w:sz="6" w:space="0"/>
              <w:insideV w:val="single" w:sz="6" w:space="0"/>
            </w:tcBorders>
            <w:shd w:val="clear" w:color="auto" w:fill="F2F2F2"/>
            <w:tcMar>
              <w:top w:w="120" w:type="dxa"/>
              <w:left w:w="150" w:type="dxa"/>
              <w:bottom w:w="120" w:type="dxa"/>
              <w:right w:w="150" w:type="dxa"/>
            </w:tcMar>
          </w:tcPr>
          <w:p w14:paraId="64BD1727">
            <w:pPr>
              <w:spacing w:after="0"/>
              <w:rPr>
                <w:rFonts w:hint="eastAsia" w:ascii="微软雅黑" w:hAnsi="微软雅黑" w:eastAsia="微软雅黑" w:cs="微软雅黑"/>
              </w:rPr>
            </w:pPr>
            <w:r>
              <w:rPr>
                <w:rFonts w:hint="eastAsia" w:ascii="微软雅黑" w:hAnsi="微软雅黑" w:eastAsia="微软雅黑" w:cs="微软雅黑"/>
                <w:color w:val="222222"/>
                <w:sz w:val="17"/>
              </w:rPr>
              <w:t>用户问题</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 xml:space="preserve">  -&gt; BM25 Top 20</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 xml:space="preserve">  -&gt; Qwen3 Dense Top 20</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 xml:space="preserve">  -&gt; bge-m3 Top 20</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 xml:space="preserve">  -&gt; RRF(k=60) Top 50</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 xml:space="preserve">  -&gt; Qwen3 Reranker</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 xml:space="preserve">  -&gt; 最终 Top 5</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 xml:space="preserve">  -&gt; DeepSeek 回答与引用</w:t>
            </w:r>
          </w:p>
        </w:tc>
      </w:tr>
    </w:tbl>
    <w:p w14:paraId="43410779">
      <w:pPr>
        <w:spacing w:after="40"/>
        <w:rPr>
          <w:rFonts w:hint="eastAsia" w:ascii="微软雅黑" w:hAnsi="微软雅黑" w:eastAsia="微软雅黑" w:cs="微软雅黑"/>
        </w:rPr>
      </w:pPr>
    </w:p>
    <w:p w14:paraId="495392B0">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RRF 公式为：</w:t>
      </w:r>
    </w:p>
    <w:tbl>
      <w:tblPr>
        <w:tblStyle w:val="32"/>
        <w:tblW w:w="0" w:type="auto"/>
        <w:jc w:val="center"/>
        <w:tblLayout w:type="autofit"/>
        <w:tblCellMar>
          <w:top w:w="0" w:type="dxa"/>
          <w:left w:w="108" w:type="dxa"/>
          <w:bottom w:w="0" w:type="dxa"/>
          <w:right w:w="108" w:type="dxa"/>
        </w:tblCellMar>
      </w:tblPr>
      <w:tblGrid>
        <w:gridCol w:w="9242"/>
      </w:tblGrid>
      <w:tr w14:paraId="01DCDB0C">
        <w:tblPrEx>
          <w:tblCellMar>
            <w:top w:w="0" w:type="dxa"/>
            <w:left w:w="108" w:type="dxa"/>
            <w:bottom w:w="0" w:type="dxa"/>
            <w:right w:w="108" w:type="dxa"/>
          </w:tblCellMar>
        </w:tblPrEx>
        <w:trPr>
          <w:jc w:val="center"/>
        </w:trPr>
        <w:tc>
          <w:tcPr>
            <w:tcW w:w="9242" w:type="dxa"/>
            <w:tcBorders>
              <w:top w:val="single" w:color="C8C8C8" w:sz="6" w:space="0"/>
              <w:left w:val="single" w:color="C8C8C8" w:sz="6" w:space="0"/>
              <w:bottom w:val="single" w:color="C8C8C8" w:sz="6" w:space="0"/>
              <w:right w:val="single" w:color="C8C8C8" w:sz="6" w:space="0"/>
              <w:insideH w:val="single" w:sz="6" w:space="0"/>
              <w:insideV w:val="single" w:sz="6" w:space="0"/>
            </w:tcBorders>
            <w:shd w:val="clear" w:color="auto" w:fill="F2F2F2"/>
            <w:tcMar>
              <w:top w:w="120" w:type="dxa"/>
              <w:left w:w="150" w:type="dxa"/>
              <w:bottom w:w="120" w:type="dxa"/>
              <w:right w:w="150" w:type="dxa"/>
            </w:tcMar>
          </w:tcPr>
          <w:p w14:paraId="06850877">
            <w:pPr>
              <w:spacing w:after="0"/>
              <w:rPr>
                <w:rFonts w:hint="eastAsia" w:ascii="微软雅黑" w:hAnsi="微软雅黑" w:eastAsia="微软雅黑" w:cs="微软雅黑"/>
              </w:rPr>
            </w:pPr>
            <w:r>
              <w:rPr>
                <w:rFonts w:hint="eastAsia" w:ascii="微软雅黑" w:hAnsi="微软雅黑" w:eastAsia="微软雅黑" w:cs="微软雅黑"/>
                <w:color w:val="222222"/>
                <w:sz w:val="17"/>
              </w:rPr>
              <w:t>score(d) = sum(1 / (60 + rank_i(d)))</w:t>
            </w:r>
          </w:p>
        </w:tc>
      </w:tr>
    </w:tbl>
    <w:p w14:paraId="23047307">
      <w:pPr>
        <w:spacing w:after="40"/>
        <w:rPr>
          <w:rFonts w:hint="eastAsia" w:ascii="微软雅黑" w:hAnsi="微软雅黑" w:eastAsia="微软雅黑" w:cs="微软雅黑"/>
        </w:rPr>
      </w:pPr>
    </w:p>
    <w:p w14:paraId="79E977D5">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BM25、Dense 和 bge-m3 的原始分数尺度不同，因此项目禁止直接把三路原始分数相加。</w:t>
      </w:r>
    </w:p>
    <w:p w14:paraId="150A7356">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DeepSeek 收到编号化 Context，并被要求：</w:t>
      </w:r>
    </w:p>
    <w:p w14:paraId="1D07B849">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1. 只依据 Context 回答；</w:t>
      </w:r>
    </w:p>
    <w:p w14:paraId="1D93286D">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 xml:space="preserve">2. 关键结论使用 </w:t>
      </w:r>
      <w:r>
        <w:rPr>
          <w:rFonts w:hint="eastAsia" w:ascii="微软雅黑" w:hAnsi="微软雅黑" w:eastAsia="微软雅黑" w:cs="微软雅黑"/>
          <w:color w:val="333333"/>
          <w:sz w:val="20"/>
        </w:rPr>
        <w:t>[1][2]</w:t>
      </w:r>
      <w:r>
        <w:rPr>
          <w:rFonts w:hint="eastAsia" w:ascii="微软雅黑" w:hAnsi="微软雅黑" w:eastAsia="微软雅黑" w:cs="微软雅黑"/>
          <w:color w:val="000000"/>
          <w:sz w:val="21"/>
        </w:rPr>
        <w:t xml:space="preserve"> 等编号引用；</w:t>
      </w:r>
    </w:p>
    <w:p w14:paraId="34E138C6">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3. 不编造引用；</w:t>
      </w:r>
    </w:p>
    <w:p w14:paraId="196DB7CA">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4. 资料不足时明确说明。</w:t>
      </w:r>
    </w:p>
    <w:p w14:paraId="58FC43D6">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Prompt、原始模型响应、解析出的引用编号和最终展示答案在程序中保持为不同值。API 失败时，系统仍保留并输出检索 Top 5。</w:t>
      </w:r>
    </w:p>
    <w:p w14:paraId="3EF73A17">
      <w:pPr>
        <w:pStyle w:val="3"/>
        <w:rPr>
          <w:rFonts w:hint="eastAsia" w:ascii="微软雅黑" w:hAnsi="微软雅黑" w:eastAsia="微软雅黑" w:cs="微软雅黑"/>
        </w:rPr>
      </w:pPr>
      <w:r>
        <w:t>5. CLI 与 Web 产品</w:t>
      </w:r>
    </w:p>
    <w:p w14:paraId="36A32E0B">
      <w:pPr>
        <w:pStyle w:val="4"/>
        <w:rPr>
          <w:rFonts w:hint="eastAsia" w:ascii="微软雅黑" w:hAnsi="微软雅黑" w:eastAsia="微软雅黑" w:cs="微软雅黑"/>
        </w:rPr>
      </w:pPr>
      <w:r>
        <w:t>5.1 CLI</w:t>
      </w:r>
    </w:p>
    <w:tbl>
      <w:tblPr>
        <w:tblStyle w:val="32"/>
        <w:tblW w:w="0" w:type="auto"/>
        <w:jc w:val="center"/>
        <w:tblLayout w:type="autofit"/>
        <w:tblCellMar>
          <w:top w:w="0" w:type="dxa"/>
          <w:left w:w="108" w:type="dxa"/>
          <w:bottom w:w="0" w:type="dxa"/>
          <w:right w:w="108" w:type="dxa"/>
        </w:tblCellMar>
      </w:tblPr>
      <w:tblGrid>
        <w:gridCol w:w="9242"/>
      </w:tblGrid>
      <w:tr w14:paraId="38A8D2AF">
        <w:tblPrEx>
          <w:tblCellMar>
            <w:top w:w="0" w:type="dxa"/>
            <w:left w:w="108" w:type="dxa"/>
            <w:bottom w:w="0" w:type="dxa"/>
            <w:right w:w="108" w:type="dxa"/>
          </w:tblCellMar>
        </w:tblPrEx>
        <w:trPr>
          <w:jc w:val="center"/>
        </w:trPr>
        <w:tc>
          <w:tcPr>
            <w:tcW w:w="9242" w:type="dxa"/>
            <w:tcBorders>
              <w:top w:val="single" w:color="C8C8C8" w:sz="6" w:space="0"/>
              <w:left w:val="single" w:color="C8C8C8" w:sz="6" w:space="0"/>
              <w:bottom w:val="single" w:color="C8C8C8" w:sz="6" w:space="0"/>
              <w:right w:val="single" w:color="C8C8C8" w:sz="6" w:space="0"/>
              <w:insideH w:val="single" w:sz="6" w:space="0"/>
              <w:insideV w:val="single" w:sz="6" w:space="0"/>
            </w:tcBorders>
            <w:shd w:val="clear" w:color="auto" w:fill="F2F2F2"/>
            <w:tcMar>
              <w:top w:w="120" w:type="dxa"/>
              <w:left w:w="150" w:type="dxa"/>
              <w:bottom w:w="120" w:type="dxa"/>
              <w:right w:w="150" w:type="dxa"/>
            </w:tcMar>
          </w:tcPr>
          <w:p w14:paraId="360CFFDC">
            <w:pPr>
              <w:spacing w:after="0"/>
              <w:rPr>
                <w:rFonts w:hint="eastAsia" w:ascii="微软雅黑" w:hAnsi="微软雅黑" w:eastAsia="微软雅黑" w:cs="微软雅黑"/>
              </w:rPr>
            </w:pPr>
            <w:r>
              <w:rPr>
                <w:rFonts w:hint="eastAsia" w:ascii="微软雅黑" w:hAnsi="微软雅黑" w:eastAsia="微软雅黑" w:cs="微软雅黑"/>
                <w:color w:val="222222"/>
                <w:sz w:val="17"/>
              </w:rPr>
              <w:t>python app.py parse</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python app.py build</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python app.py query "用户问题"</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python app.py test GOLD.jsonl --snapshot-id SNAPSHOT_ID</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python app.py serve</w:t>
            </w:r>
          </w:p>
        </w:tc>
      </w:tr>
    </w:tbl>
    <w:p w14:paraId="195C96E0">
      <w:pPr>
        <w:spacing w:after="40"/>
        <w:rPr>
          <w:rFonts w:hint="eastAsia" w:ascii="微软雅黑" w:hAnsi="微软雅黑" w:eastAsia="微软雅黑" w:cs="微软雅黑"/>
        </w:rPr>
      </w:pPr>
    </w:p>
    <w:p w14:paraId="412D6CD7">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 xml:space="preserve">CLI 是项目主入口；增加 Web 后仍保持 </w:t>
      </w:r>
      <w:r>
        <w:rPr>
          <w:rFonts w:hint="eastAsia" w:ascii="微软雅黑" w:hAnsi="微软雅黑" w:eastAsia="微软雅黑" w:cs="微软雅黑"/>
          <w:color w:val="333333"/>
          <w:sz w:val="20"/>
        </w:rPr>
        <w:t>parse</w:t>
      </w:r>
      <w:r>
        <w:rPr>
          <w:rFonts w:hint="eastAsia" w:ascii="微软雅黑" w:hAnsi="微软雅黑" w:eastAsia="微软雅黑" w:cs="微软雅黑"/>
          <w:color w:val="000000"/>
          <w:sz w:val="21"/>
        </w:rPr>
        <w:t>、</w:t>
      </w:r>
      <w:r>
        <w:rPr>
          <w:rFonts w:hint="eastAsia" w:ascii="微软雅黑" w:hAnsi="微软雅黑" w:eastAsia="微软雅黑" w:cs="微软雅黑"/>
          <w:color w:val="333333"/>
          <w:sz w:val="20"/>
        </w:rPr>
        <w:t>build</w:t>
      </w:r>
      <w:r>
        <w:rPr>
          <w:rFonts w:hint="eastAsia" w:ascii="微软雅黑" w:hAnsi="微软雅黑" w:eastAsia="微软雅黑" w:cs="微软雅黑"/>
          <w:color w:val="000000"/>
          <w:sz w:val="21"/>
        </w:rPr>
        <w:t>、</w:t>
      </w:r>
      <w:r>
        <w:rPr>
          <w:rFonts w:hint="eastAsia" w:ascii="微软雅黑" w:hAnsi="微软雅黑" w:eastAsia="微软雅黑" w:cs="微软雅黑"/>
          <w:color w:val="333333"/>
          <w:sz w:val="20"/>
        </w:rPr>
        <w:t>query</w:t>
      </w:r>
      <w:r>
        <w:rPr>
          <w:rFonts w:hint="eastAsia" w:ascii="微软雅黑" w:hAnsi="微软雅黑" w:eastAsia="微软雅黑" w:cs="微软雅黑"/>
          <w:color w:val="000000"/>
          <w:sz w:val="21"/>
        </w:rPr>
        <w:t xml:space="preserve"> 和 </w:t>
      </w:r>
      <w:r>
        <w:rPr>
          <w:rFonts w:hint="eastAsia" w:ascii="微软雅黑" w:hAnsi="微软雅黑" w:eastAsia="微软雅黑" w:cs="微软雅黑"/>
          <w:color w:val="333333"/>
          <w:sz w:val="20"/>
        </w:rPr>
        <w:t>test</w:t>
      </w:r>
      <w:r>
        <w:rPr>
          <w:rFonts w:hint="eastAsia" w:ascii="微软雅黑" w:hAnsi="微软雅黑" w:eastAsia="微软雅黑" w:cs="微软雅黑"/>
          <w:color w:val="000000"/>
          <w:sz w:val="21"/>
        </w:rPr>
        <w:t xml:space="preserve"> 可用。</w:t>
      </w:r>
    </w:p>
    <w:p w14:paraId="32AA25BD">
      <w:pPr>
        <w:pStyle w:val="4"/>
        <w:rPr>
          <w:rFonts w:hint="eastAsia" w:ascii="微软雅黑" w:hAnsi="微软雅黑" w:eastAsia="微软雅黑" w:cs="微软雅黑"/>
        </w:rPr>
      </w:pPr>
      <w:r>
        <w:t>5.2 局域网 Web</w:t>
      </w:r>
    </w:p>
    <w:p w14:paraId="4B070CB9">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Web 界面面向可信局域网多人共享，可完成上传与解析、共享文档分类、Build 真实逐块进度、选择快照、提问、查看 Top 5 与同页图片、查看回答与引用、多轮会话以及后台任务状态。失败、部分成功或服务重启后中断的安全任务可以重试，页面可以查看结构化错误摘要。匿名统计只记录请求次数、失败、耗时和 DeepSeek 实际返回的 Token 用量；逐题好评或差评只保存关联 ID 和评分。</w:t>
      </w:r>
    </w:p>
    <w:p w14:paraId="451FC872">
      <w:pPr>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543550" cy="3464560"/>
            <wp:effectExtent l="0" t="0" r="635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544000" cy="3465000"/>
                    </a:xfrm>
                    <a:prstGeom prst="rect">
                      <a:avLst/>
                    </a:prstGeom>
                  </pic:spPr>
                </pic:pic>
              </a:graphicData>
            </a:graphic>
          </wp:inline>
        </w:drawing>
      </w:r>
    </w:p>
    <w:p w14:paraId="7609E2C4">
      <w:pPr>
        <w:jc w:val="center"/>
        <w:rPr>
          <w:rFonts w:hint="eastAsia" w:ascii="微软雅黑" w:hAnsi="微软雅黑" w:eastAsia="微软雅黑" w:cs="微软雅黑"/>
        </w:rPr>
      </w:pPr>
      <w:r>
        <w:rPr>
          <w:rFonts w:hint="eastAsia" w:ascii="微软雅黑" w:hAnsi="微软雅黑" w:eastAsia="微软雅黑" w:cs="微软雅黑"/>
          <w:color w:val="555555"/>
          <w:sz w:val="17"/>
        </w:rPr>
        <w:t>图 1：新版 Web 工作台的本机演示页面；使用隔离的合成 TXT/XLSX 数据展示文档列表、构建入口和提问界面，未发起模型调用。</w:t>
      </w:r>
    </w:p>
    <w:p w14:paraId="2CF48B96">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模型和密钥管理只允许从服务所在电脑访问。真实 API Key 不进入代码、Git、快照、报告或请求日志；Windows 环境下使用当前用户 DPAPI 保存。服务不记录问题正文、原始 Prompt、原始模型响应或 Chunk 文本到请求事件日志。</w:t>
      </w:r>
    </w:p>
    <w:p w14:paraId="20350560">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局域网模式当前无登录，因此同网段可访问者能够看到共享文档和会话。该模式不能直接暴露到互联网，也不适合存放私人资料。</w:t>
      </w:r>
    </w:p>
    <w:p w14:paraId="11046FEA">
      <w:pPr>
        <w:pStyle w:val="4"/>
        <w:rPr>
          <w:rFonts w:hint="eastAsia" w:ascii="微软雅黑" w:hAnsi="微软雅黑" w:eastAsia="微软雅黑" w:cs="微软雅黑"/>
        </w:rPr>
      </w:pPr>
      <w:r>
        <w:t>5.3 Web 模块与作用</w:t>
      </w:r>
    </w:p>
    <w:p w14:paraId="7C02A4CC">
      <w:pPr>
        <w:rPr>
          <w:rFonts w:hint="eastAsia" w:ascii="微软雅黑" w:hAnsi="微软雅黑" w:eastAsia="微软雅黑" w:cs="微软雅黑"/>
        </w:rPr>
      </w:pPr>
      <w:r>
        <w:rPr>
          <w:rFonts w:hint="eastAsia" w:ascii="微软雅黑" w:hAnsi="微软雅黑" w:eastAsia="微软雅黑" w:cs="微软雅黑"/>
        </w:rPr>
        <w:t>工作台按文档入库、构建和提问的使用顺序组织。以下功能均对应当前页面的实际入口：</w:t>
      </w:r>
    </w:p>
    <w:p w14:paraId="31C46DAC">
      <w:pPr>
        <w:rPr>
          <w:rFonts w:hint="eastAsia" w:ascii="微软雅黑" w:hAnsi="微软雅黑" w:eastAsia="微软雅黑" w:cs="微软雅黑"/>
        </w:rPr>
      </w:pPr>
      <w:r>
        <w:rPr>
          <w:rFonts w:hint="eastAsia" w:ascii="微软雅黑" w:hAnsi="微软雅黑" w:eastAsia="微软雅黑" w:cs="微软雅黑"/>
          <w:b/>
        </w:rPr>
        <w:t>文档库：</w:t>
      </w:r>
      <w:r>
        <w:rPr>
          <w:rFonts w:hint="eastAsia" w:ascii="微软雅黑" w:hAnsi="微软雅黑" w:eastAsia="微软雅黑" w:cs="微软雅黑"/>
        </w:rPr>
        <w:t>上传文件并解析，或解析 data/raw 中已有文件；列表显示格式、分类、错误数和图片数。可设置共享分类，并打开解析后的 Markdown 核对内容和位置。</w:t>
      </w:r>
    </w:p>
    <w:p w14:paraId="79C3F456">
      <w:pPr>
        <w:rPr>
          <w:rFonts w:hint="eastAsia" w:ascii="微软雅黑" w:hAnsi="微软雅黑" w:eastAsia="微软雅黑" w:cs="微软雅黑"/>
        </w:rPr>
      </w:pPr>
      <w:r>
        <w:rPr>
          <w:rFonts w:hint="eastAsia" w:ascii="微软雅黑" w:hAnsi="微软雅黑" w:eastAsia="微软雅黑" w:cs="微软雅黑"/>
          <w:b/>
        </w:rPr>
        <w:t>图片描述：</w:t>
      </w:r>
      <w:r>
        <w:rPr>
          <w:rFonts w:hint="eastAsia" w:ascii="微软雅黑" w:hAnsi="微软雅黑" w:eastAsia="微软雅黑" w:cs="微软雅黑"/>
        </w:rPr>
        <w:t>上传或批量解析前可勾选 Qwen3-VL。描述与原图片资产及页码或幻灯片绑定；需要模力方舟额度，未经人工核验的模型描述不能当作已确认的原文。</w:t>
      </w:r>
    </w:p>
    <w:p w14:paraId="2EF78149">
      <w:pPr>
        <w:rPr>
          <w:rFonts w:hint="eastAsia" w:ascii="微软雅黑" w:hAnsi="微软雅黑" w:eastAsia="微软雅黑" w:cs="微软雅黑"/>
        </w:rPr>
      </w:pPr>
      <w:r>
        <w:rPr>
          <w:rFonts w:hint="eastAsia" w:ascii="微软雅黑" w:hAnsi="微软雅黑" w:eastAsia="微软雅黑" w:cs="微软雅黑"/>
          <w:b/>
        </w:rPr>
        <w:t>构建索引：</w:t>
      </w:r>
      <w:r>
        <w:rPr>
          <w:rFonts w:hint="eastAsia" w:ascii="微软雅黑" w:hAnsi="微软雅黑" w:eastAsia="微软雅黑" w:cs="微软雅黑"/>
        </w:rPr>
        <w:t>选择按标题切块或固定窗口后启动后台 Build。系统从解析产物创建一个保存的快照，三路索引共用同一批 Chunk；构建会使用模力方舟模型额度。</w:t>
      </w:r>
    </w:p>
    <w:p w14:paraId="282EB13E">
      <w:pPr>
        <w:rPr>
          <w:rFonts w:hint="eastAsia" w:ascii="微软雅黑" w:hAnsi="微软雅黑" w:eastAsia="微软雅黑" w:cs="微软雅黑"/>
        </w:rPr>
      </w:pPr>
      <w:r>
        <w:rPr>
          <w:rFonts w:hint="eastAsia" w:ascii="微软雅黑" w:hAnsi="微软雅黑" w:eastAsia="微软雅黑" w:cs="微软雅黑"/>
          <w:b/>
        </w:rPr>
        <w:t>任务状态：</w:t>
      </w:r>
      <w:r>
        <w:rPr>
          <w:rFonts w:hint="eastAsia" w:ascii="微软雅黑" w:hAnsi="微软雅黑" w:eastAsia="微软雅黑" w:cs="微软雅黑"/>
        </w:rPr>
        <w:t>显示解析和构建的真实阶段、已完成数量及错误数。可以查看结构化错误；失败、部分成功或中断的任务可按原参数重试。</w:t>
      </w:r>
    </w:p>
    <w:p w14:paraId="511E026E">
      <w:pPr>
        <w:rPr>
          <w:rFonts w:hint="eastAsia" w:ascii="微软雅黑" w:hAnsi="微软雅黑" w:eastAsia="微软雅黑" w:cs="微软雅黑"/>
        </w:rPr>
      </w:pPr>
      <w:r>
        <w:rPr>
          <w:rFonts w:hint="eastAsia" w:ascii="微软雅黑" w:hAnsi="微软雅黑" w:eastAsia="微软雅黑" w:cs="微软雅黑"/>
          <w:b/>
        </w:rPr>
        <w:t>向文档提问：</w:t>
      </w:r>
      <w:r>
        <w:rPr>
          <w:rFonts w:hint="eastAsia" w:ascii="微软雅黑" w:hAnsi="微软雅黑" w:eastAsia="微软雅黑" w:cs="微软雅黑"/>
        </w:rPr>
        <w:t>选择完整索引快照后输入问题；可勾选 DeepSeek 生成回答，也可只看检索结果。每轮从所选快照检索最终 Top 5，并以这些片段作为本轮回答依据。</w:t>
      </w:r>
    </w:p>
    <w:p w14:paraId="65B4977F">
      <w:pPr>
        <w:rPr>
          <w:rFonts w:hint="eastAsia" w:ascii="微软雅黑" w:hAnsi="微软雅黑" w:eastAsia="微软雅黑" w:cs="微软雅黑"/>
        </w:rPr>
      </w:pPr>
      <w:r>
        <w:rPr>
          <w:rFonts w:hint="eastAsia" w:ascii="微软雅黑" w:hAnsi="微软雅黑" w:eastAsia="微软雅黑" w:cs="微软雅黑"/>
          <w:b/>
        </w:rPr>
        <w:t>证据与来源：</w:t>
      </w:r>
      <w:r>
        <w:rPr>
          <w:rFonts w:hint="eastAsia" w:ascii="微软雅黑" w:hAnsi="微软雅黑" w:eastAsia="微软雅黑" w:cs="微软雅黑"/>
        </w:rPr>
        <w:t>回答下方列出 Top 5 的来源、页码或章节、分数和文本；可打开来源 Markdown 与关联图片。引用编号对应本轮检索片段，便于核对结论。</w:t>
      </w:r>
    </w:p>
    <w:p w14:paraId="071E3792">
      <w:pPr>
        <w:rPr>
          <w:rFonts w:hint="eastAsia" w:ascii="微软雅黑" w:hAnsi="微软雅黑" w:eastAsia="微软雅黑" w:cs="微软雅黑"/>
        </w:rPr>
      </w:pPr>
      <w:r>
        <w:rPr>
          <w:rFonts w:hint="eastAsia" w:ascii="微软雅黑" w:hAnsi="微软雅黑" w:eastAsia="微软雅黑" w:cs="微软雅黑"/>
          <w:b/>
        </w:rPr>
        <w:t>共享会话：</w:t>
      </w:r>
      <w:r>
        <w:rPr>
          <w:rFonts w:hint="eastAsia" w:ascii="微软雅黑" w:hAnsi="微软雅黑" w:eastAsia="微软雅黑" w:cs="微软雅黑"/>
        </w:rPr>
        <w:t>新建、恢复、切换或删除多轮问答。历史记录帮助理解追问，但历史回答不作为证据；无登录的局域网用户都能查看和删除共享会话。</w:t>
      </w:r>
    </w:p>
    <w:p w14:paraId="4944CDE9">
      <w:pPr>
        <w:rPr>
          <w:rFonts w:hint="eastAsia" w:ascii="微软雅黑" w:hAnsi="微软雅黑" w:eastAsia="微软雅黑" w:cs="微软雅黑"/>
        </w:rPr>
      </w:pPr>
      <w:r>
        <w:rPr>
          <w:rFonts w:hint="eastAsia" w:ascii="微软雅黑" w:hAnsi="微软雅黑" w:eastAsia="微软雅黑" w:cs="微软雅黑"/>
          <w:b/>
        </w:rPr>
        <w:t>反馈与统计：</w:t>
      </w:r>
      <w:r>
        <w:rPr>
          <w:rFonts w:hint="eastAsia" w:ascii="微软雅黑" w:hAnsi="微软雅黑" w:eastAsia="微软雅黑" w:cs="微软雅黑"/>
        </w:rPr>
        <w:t>每轮可标记“有帮助”或“无帮助”；页面汇总查询次数、失败次数、平均耗时、已报告的 DeepSeek Token 用量和反馈数量。Token 统计仅覆盖 API 返回用量的调用。</w:t>
      </w:r>
    </w:p>
    <w:p w14:paraId="40BE277B">
      <w:pPr>
        <w:rPr>
          <w:rFonts w:hint="eastAsia" w:ascii="微软雅黑" w:hAnsi="微软雅黑" w:eastAsia="微软雅黑" w:cs="微软雅黑"/>
        </w:rPr>
      </w:pPr>
      <w:r>
        <w:rPr>
          <w:rFonts w:hint="eastAsia" w:ascii="微软雅黑" w:hAnsi="微软雅黑" w:eastAsia="微软雅黑" w:cs="微软雅黑"/>
          <w:b/>
        </w:rPr>
        <w:t>模型与密钥：</w:t>
      </w:r>
      <w:r>
        <w:rPr>
          <w:rFonts w:hint="eastAsia" w:ascii="微软雅黑" w:hAnsi="微软雅黑" w:eastAsia="微软雅黑" w:cs="微软雅黑"/>
        </w:rPr>
        <w:t>该区域仅服务所在电脑可访问，可查看模型角色与密钥状态并设置地址、超时和新密钥。Windows 密钥使用当前用户 DPAPI 加密并保存在仓库外，页面不返回明文。</w:t>
      </w:r>
    </w:p>
    <w:p w14:paraId="42B97B53">
      <w:pPr>
        <w:pStyle w:val="3"/>
        <w:rPr>
          <w:rFonts w:hint="eastAsia" w:ascii="微软雅黑" w:hAnsi="微软雅黑" w:eastAsia="微软雅黑" w:cs="微软雅黑"/>
        </w:rPr>
      </w:pPr>
      <w:r>
        <w:t>6. 评测设计与结果</w:t>
      </w:r>
    </w:p>
    <w:p w14:paraId="1996FC54">
      <w:pPr>
        <w:ind w:firstLine="420"/>
        <w:rPr>
          <w:rFonts w:hint="eastAsia" w:ascii="微软雅黑" w:hAnsi="微软雅黑" w:eastAsia="微软雅黑" w:cs="微软雅黑"/>
        </w:rPr>
      </w:pPr>
      <w:r>
        <w:t>第 6.1 至 6.3 节记录先前三文档、18 题的多模态增强实验；第 6.4 节记录新增的五文档、29 题统一解析试点。评测保留数据集原始 evidence_pages 标签，不对全部题目统一加减页码；系统引用使用 PDF 物理页，两种编号的对应关系需逐题核验。各实验分别保存 BM25、Dense、bge-m3 和融合精排的 Recall@5 与 MRR，不混用快照或 Gold。</w:t>
      </w:r>
    </w:p>
    <w:p w14:paraId="34067B28">
      <w:pPr>
        <w:pStyle w:val="4"/>
        <w:rPr>
          <w:rFonts w:hint="eastAsia" w:ascii="微软雅黑" w:hAnsi="微软雅黑" w:eastAsia="微软雅黑" w:cs="微软雅黑"/>
        </w:rPr>
      </w:pPr>
      <w:r>
        <w:t>6.1 原始证据页标签的正式评测</w:t>
      </w:r>
    </w:p>
    <w:p w14:paraId="51068261">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 xml:space="preserve">2026-10-29 使用同一个 415 Chunk 完整快照、保留原始证据页标签的 18 题 Gold 实际运行三路检索、RRF 和 Qwen3 精排。原始 MMLongBench 文件保持只读。以下数值来自 </w:t>
      </w:r>
      <w:r>
        <w:rPr>
          <w:rFonts w:hint="eastAsia" w:ascii="微软雅黑" w:hAnsi="微软雅黑" w:eastAsia="微软雅黑" w:cs="微软雅黑"/>
          <w:color w:val="333333"/>
          <w:sz w:val="20"/>
        </w:rPr>
        <w:t>data/benchmarks/mmlongbench_page_corrected/evaluation_vision/20261029T105551Z-8cc7e5a6/report.json</w:t>
      </w:r>
      <w:r>
        <w:rPr>
          <w:rFonts w:hint="eastAsia" w:ascii="微软雅黑" w:hAnsi="微软雅黑" w:eastAsia="微软雅黑" w:cs="微软雅黑"/>
          <w:color w:val="000000"/>
          <w:sz w:val="21"/>
        </w:rPr>
        <w:t>。</w:t>
      </w:r>
    </w:p>
    <w:tbl>
      <w:tblPr>
        <w:tblStyle w:val="32"/>
        <w:tblW w:w="0" w:type="auto"/>
        <w:jc w:val="center"/>
        <w:tblLayout w:type="autofit"/>
        <w:tblCellMar>
          <w:top w:w="0" w:type="dxa"/>
          <w:left w:w="108" w:type="dxa"/>
          <w:bottom w:w="0" w:type="dxa"/>
          <w:right w:w="108" w:type="dxa"/>
        </w:tblCellMar>
      </w:tblPr>
      <w:tblGrid>
        <w:gridCol w:w="3081"/>
        <w:gridCol w:w="3081"/>
        <w:gridCol w:w="3081"/>
      </w:tblGrid>
      <w:tr w14:paraId="0DFAC11C">
        <w:tblPrEx>
          <w:tblCellMar>
            <w:top w:w="0" w:type="dxa"/>
            <w:left w:w="108" w:type="dxa"/>
            <w:bottom w:w="0" w:type="dxa"/>
            <w:right w:w="108" w:type="dxa"/>
          </w:tblCellMar>
        </w:tblPrEx>
        <w:trPr>
          <w:tblHeade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4050B803">
            <w:pPr>
              <w:jc w:val="left"/>
              <w:rPr>
                <w:rFonts w:hint="eastAsia" w:ascii="微软雅黑" w:hAnsi="微软雅黑" w:eastAsia="微软雅黑" w:cs="微软雅黑"/>
              </w:rPr>
            </w:pPr>
            <w:r>
              <w:rPr>
                <w:rFonts w:hint="eastAsia" w:ascii="微软雅黑" w:hAnsi="微软雅黑" w:eastAsia="微软雅黑" w:cs="微软雅黑"/>
                <w:b/>
                <w:color w:val="FFFFFF"/>
                <w:sz w:val="18"/>
              </w:rPr>
              <w:t>路线</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5E5FFA06">
            <w:pPr>
              <w:jc w:val="center"/>
              <w:rPr>
                <w:rFonts w:hint="eastAsia" w:ascii="微软雅黑" w:hAnsi="微软雅黑" w:eastAsia="微软雅黑" w:cs="微软雅黑"/>
              </w:rPr>
            </w:pPr>
            <w:r>
              <w:rPr>
                <w:rFonts w:hint="eastAsia" w:ascii="微软雅黑" w:hAnsi="微软雅黑" w:eastAsia="微软雅黑" w:cs="微软雅黑"/>
                <w:b/>
                <w:color w:val="FFFFFF"/>
                <w:sz w:val="18"/>
              </w:rPr>
              <w:t>Recall@5</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4B913CBC">
            <w:pPr>
              <w:jc w:val="center"/>
              <w:rPr>
                <w:rFonts w:hint="eastAsia" w:ascii="微软雅黑" w:hAnsi="微软雅黑" w:eastAsia="微软雅黑" w:cs="微软雅黑"/>
              </w:rPr>
            </w:pPr>
            <w:r>
              <w:rPr>
                <w:rFonts w:hint="eastAsia" w:ascii="微软雅黑" w:hAnsi="微软雅黑" w:eastAsia="微软雅黑" w:cs="微软雅黑"/>
                <w:b/>
                <w:color w:val="FFFFFF"/>
                <w:sz w:val="18"/>
              </w:rPr>
              <w:t>MRR</w:t>
            </w:r>
          </w:p>
        </w:tc>
      </w:tr>
      <w:tr w14:paraId="7D4B6018">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0185B05D">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BM25</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6152253D">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0.6111</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500C3192">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0.6111</w:t>
            </w:r>
          </w:p>
        </w:tc>
      </w:tr>
      <w:tr w14:paraId="43219F7C">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30DC1F2B">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Qwen3 Dense</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6AAC7C52">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0.7222</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2BBAB98F">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0.7500</w:t>
            </w:r>
          </w:p>
        </w:tc>
      </w:tr>
      <w:tr w14:paraId="7133A6B5">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7EBDCFC3">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bge-m3</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5927D097">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0.6778</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472D4882">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0.6250</w:t>
            </w:r>
          </w:p>
        </w:tc>
      </w:tr>
      <w:tr w14:paraId="0A4990E3">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7246E155">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RRF + Qwen3 Reranker</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17B7EA25">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0.6944</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7A25EEA1">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0.6713</w:t>
            </w:r>
          </w:p>
        </w:tc>
      </w:tr>
    </w:tbl>
    <w:p w14:paraId="4A6B448C">
      <w:pPr>
        <w:spacing w:after="40"/>
        <w:rPr>
          <w:rFonts w:hint="eastAsia" w:ascii="微软雅黑" w:hAnsi="微软雅黑" w:eastAsia="微软雅黑" w:cs="微软雅黑"/>
        </w:rPr>
      </w:pPr>
    </w:p>
    <w:p w14:paraId="7329420D">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正式验收 6 项通过、1 项失败：融合 Recall@5 低于最佳单路 Dense。第 12 题贡献了全部差距；原始导入 Gold 标注的两个证据位置为 PDF 物理第 8、10 页，最终 Top 5 仅命中第 10 页。该结果仍按原标签完整保留。</w:t>
      </w:r>
    </w:p>
    <w:p w14:paraId="6CBF3F3E">
      <w:pPr>
        <w:pStyle w:val="4"/>
        <w:rPr>
          <w:rFonts w:hint="eastAsia" w:ascii="微软雅黑" w:hAnsi="微软雅黑" w:eastAsia="微软雅黑" w:cs="微软雅黑"/>
        </w:rPr>
      </w:pPr>
      <w:r>
        <w:t>6.2 人工复核补充结果</w:t>
      </w:r>
    </w:p>
    <w:p w14:paraId="25BF2A2C">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 xml:space="preserve">原 PDF 物理第 8 页没有第 12 题所问的年龄组数据；第 10 页图表显示 18–29 岁强烈不赞同为 46%、65 岁以上为 39%，差值 7.0。用户确认第 10 页及两个数值后，系统生成独立的 </w:t>
      </w:r>
      <w:r>
        <w:rPr>
          <w:rFonts w:hint="eastAsia" w:ascii="微软雅黑" w:hAnsi="微软雅黑" w:eastAsia="微软雅黑" w:cs="微软雅黑"/>
          <w:color w:val="333333"/>
          <w:sz w:val="20"/>
        </w:rPr>
        <w:t>reviewed_q12/gold_reviewed.jsonl</w:t>
      </w:r>
      <w:r>
        <w:rPr>
          <w:rFonts w:hint="eastAsia" w:ascii="微软雅黑" w:hAnsi="微软雅黑" w:eastAsia="微软雅黑" w:cs="微软雅黑"/>
          <w:color w:val="000000"/>
          <w:sz w:val="21"/>
        </w:rPr>
        <w:t xml:space="preserve">，只把该题证据位置从 </w:t>
      </w:r>
      <w:r>
        <w:rPr>
          <w:rFonts w:hint="eastAsia" w:ascii="微软雅黑" w:hAnsi="微软雅黑" w:eastAsia="微软雅黑" w:cs="微软雅黑"/>
          <w:color w:val="333333"/>
          <w:sz w:val="20"/>
        </w:rPr>
        <w:t>[8,10]</w:t>
      </w:r>
      <w:r>
        <w:rPr>
          <w:rFonts w:hint="eastAsia" w:ascii="微软雅黑" w:hAnsi="微软雅黑" w:eastAsia="微软雅黑" w:cs="微软雅黑"/>
          <w:color w:val="000000"/>
          <w:sz w:val="21"/>
        </w:rPr>
        <w:t xml:space="preserve"> 调整为 </w:t>
      </w:r>
      <w:r>
        <w:rPr>
          <w:rFonts w:hint="eastAsia" w:ascii="微软雅黑" w:hAnsi="微软雅黑" w:eastAsia="微软雅黑" w:cs="微软雅黑"/>
          <w:color w:val="333333"/>
          <w:sz w:val="20"/>
        </w:rPr>
        <w:t>[10]</w:t>
      </w:r>
      <w:r>
        <w:rPr>
          <w:rFonts w:hint="eastAsia" w:ascii="微软雅黑" w:hAnsi="微软雅黑" w:eastAsia="微软雅黑" w:cs="微软雅黑"/>
          <w:color w:val="000000"/>
          <w:sz w:val="21"/>
        </w:rPr>
        <w:t>。基于正式报告保存的 Top 5 离线重算如下，不重复调用模型，也不覆盖原始成绩。</w:t>
      </w:r>
    </w:p>
    <w:tbl>
      <w:tblPr>
        <w:tblStyle w:val="32"/>
        <w:tblW w:w="0" w:type="auto"/>
        <w:jc w:val="center"/>
        <w:tblLayout w:type="autofit"/>
        <w:tblCellMar>
          <w:top w:w="0" w:type="dxa"/>
          <w:left w:w="108" w:type="dxa"/>
          <w:bottom w:w="0" w:type="dxa"/>
          <w:right w:w="108" w:type="dxa"/>
        </w:tblCellMar>
      </w:tblPr>
      <w:tblGrid>
        <w:gridCol w:w="3081"/>
        <w:gridCol w:w="3081"/>
        <w:gridCol w:w="3081"/>
      </w:tblGrid>
      <w:tr w14:paraId="7987584E">
        <w:tblPrEx>
          <w:tblCellMar>
            <w:top w:w="0" w:type="dxa"/>
            <w:left w:w="108" w:type="dxa"/>
            <w:bottom w:w="0" w:type="dxa"/>
            <w:right w:w="108" w:type="dxa"/>
          </w:tblCellMar>
        </w:tblPrEx>
        <w:trPr>
          <w:tblHeade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61C89BC1">
            <w:pPr>
              <w:jc w:val="left"/>
              <w:rPr>
                <w:rFonts w:hint="eastAsia" w:ascii="微软雅黑" w:hAnsi="微软雅黑" w:eastAsia="微软雅黑" w:cs="微软雅黑"/>
              </w:rPr>
            </w:pPr>
            <w:r>
              <w:rPr>
                <w:rFonts w:hint="eastAsia" w:ascii="微软雅黑" w:hAnsi="微软雅黑" w:eastAsia="微软雅黑" w:cs="微软雅黑"/>
                <w:b/>
                <w:color w:val="FFFFFF"/>
                <w:sz w:val="18"/>
              </w:rPr>
              <w:t>路线</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6CC959D7">
            <w:pPr>
              <w:jc w:val="center"/>
              <w:rPr>
                <w:rFonts w:hint="eastAsia" w:ascii="微软雅黑" w:hAnsi="微软雅黑" w:eastAsia="微软雅黑" w:cs="微软雅黑"/>
              </w:rPr>
            </w:pPr>
            <w:r>
              <w:rPr>
                <w:rFonts w:hint="eastAsia" w:ascii="微软雅黑" w:hAnsi="微软雅黑" w:eastAsia="微软雅黑" w:cs="微软雅黑"/>
                <w:b/>
                <w:color w:val="FFFFFF"/>
                <w:sz w:val="18"/>
              </w:rPr>
              <w:t>复核后 Recall@5</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07623B81">
            <w:pPr>
              <w:jc w:val="center"/>
              <w:rPr>
                <w:rFonts w:hint="eastAsia" w:ascii="微软雅黑" w:hAnsi="微软雅黑" w:eastAsia="微软雅黑" w:cs="微软雅黑"/>
              </w:rPr>
            </w:pPr>
            <w:r>
              <w:rPr>
                <w:rFonts w:hint="eastAsia" w:ascii="微软雅黑" w:hAnsi="微软雅黑" w:eastAsia="微软雅黑" w:cs="微软雅黑"/>
                <w:b/>
                <w:color w:val="FFFFFF"/>
                <w:sz w:val="18"/>
              </w:rPr>
              <w:t>复核后 MRR</w:t>
            </w:r>
          </w:p>
        </w:tc>
      </w:tr>
      <w:tr w14:paraId="1FF81E8D">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64387E1D">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BM25</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755B2E00">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0.6389</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6CC9697B">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0.6111</w:t>
            </w:r>
          </w:p>
        </w:tc>
      </w:tr>
      <w:tr w14:paraId="5ACF8A5B">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4CD82ABC">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Qwen3 Dense</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574FD32D">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0.7222</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13BE1411">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0.7500</w:t>
            </w:r>
          </w:p>
        </w:tc>
      </w:tr>
      <w:tr w14:paraId="40E6B340">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35C23D4F">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bge-m3</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7CE27F27">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0.7056</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2E0DFBF1">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0.6250</w:t>
            </w:r>
          </w:p>
        </w:tc>
      </w:tr>
      <w:tr w14:paraId="30D0176A">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64EA32FB">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RRF + Qwen3 Reranker</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3ABB253F">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0.7222</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771667BC">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0.6713</w:t>
            </w:r>
          </w:p>
        </w:tc>
      </w:tr>
    </w:tbl>
    <w:p w14:paraId="05C27EF7">
      <w:pPr>
        <w:spacing w:after="40"/>
        <w:rPr>
          <w:rFonts w:hint="eastAsia" w:ascii="微软雅黑" w:hAnsi="微软雅黑" w:eastAsia="微软雅黑" w:cs="微软雅黑"/>
        </w:rPr>
      </w:pPr>
    </w:p>
    <w:p w14:paraId="32A08403">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原快照中，第 12 题最终 Top 5 虽有第 10 页 Chunk，却没有同时包含计算答案所需的 46% 和 39%。因此原快照的页码 Recall 改善不代表这题已具备完整回答证据。</w:t>
      </w:r>
    </w:p>
    <w:p w14:paraId="6C844D1F">
      <w:pPr>
        <w:pStyle w:val="4"/>
        <w:rPr>
          <w:rFonts w:hint="eastAsia" w:ascii="微软雅黑" w:hAnsi="微软雅黑" w:eastAsia="微软雅黑" w:cs="微软雅黑"/>
        </w:rPr>
      </w:pPr>
      <w:r>
        <w:t>6.3 长表格上下文新快照</w:t>
      </w:r>
    </w:p>
    <w:p w14:paraId="3291893E">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 xml:space="preserve">独立完整快照 </w:t>
      </w:r>
      <w:r>
        <w:rPr>
          <w:rFonts w:hint="eastAsia" w:ascii="微软雅黑" w:hAnsi="微软雅黑" w:eastAsia="微软雅黑" w:cs="微软雅黑"/>
          <w:color w:val="333333"/>
          <w:sz w:val="20"/>
        </w:rPr>
        <w:t>20261029T155325Z-5c7d8346</w:t>
      </w:r>
      <w:r>
        <w:rPr>
          <w:rFonts w:hint="eastAsia" w:ascii="微软雅黑" w:hAnsi="微软雅黑" w:eastAsia="微软雅黑" w:cs="微软雅黑"/>
          <w:color w:val="000000"/>
          <w:sz w:val="21"/>
        </w:rPr>
        <w:t xml:space="preserve"> 将同页图表开头原文附到长表格切块，三路索引均为 444/444。第 12 题最终 Top 5 的一个 Chunk 同时包含图表标题、18–29 岁的 46% 与 65 岁以上的 39%。同一快照在 18 题</w:t>
      </w:r>
      <w:r>
        <w:rPr>
          <w:rFonts w:hint="eastAsia" w:ascii="微软雅黑" w:hAnsi="微软雅黑" w:eastAsia="微软雅黑" w:cs="微软雅黑"/>
          <w:b/>
          <w:color w:val="000000"/>
          <w:sz w:val="21"/>
        </w:rPr>
        <w:t>原始证据页标签</w:t>
      </w:r>
      <w:r>
        <w:rPr>
          <w:rFonts w:hint="eastAsia" w:ascii="微软雅黑" w:hAnsi="微软雅黑" w:eastAsia="微软雅黑" w:cs="微软雅黑"/>
          <w:color w:val="000000"/>
          <w:sz w:val="21"/>
        </w:rPr>
        <w:t xml:space="preserve">上重新实测：BM25、Dense、bge-m3、融合精排的 Recall@5 分别为 0.6222、0.6944、0.6778、0.7222；MRR 分别为 0.5574、0.7500、0.6435、0.6852。原始标签报告为 </w:t>
      </w:r>
      <w:r>
        <w:rPr>
          <w:rFonts w:hint="eastAsia" w:ascii="微软雅黑" w:hAnsi="微软雅黑" w:eastAsia="微软雅黑" w:cs="微软雅黑"/>
          <w:color w:val="333333"/>
          <w:sz w:val="20"/>
        </w:rPr>
        <w:t>data/benchmarks/mmlongbench_page_corrected/evaluation_original_labels/20261030T024720Z-4c931a87/report.json</w:t>
      </w:r>
      <w:r>
        <w:rPr>
          <w:rFonts w:hint="eastAsia" w:ascii="微软雅黑" w:hAnsi="微软雅黑" w:eastAsia="微软雅黑" w:cs="微软雅黑"/>
          <w:color w:val="000000"/>
          <w:sz w:val="21"/>
        </w:rPr>
        <w:t xml:space="preserve">。仅第 12 题标签改为 </w:t>
      </w:r>
      <w:r>
        <w:rPr>
          <w:rFonts w:hint="eastAsia" w:ascii="微软雅黑" w:hAnsi="微软雅黑" w:eastAsia="微软雅黑" w:cs="微软雅黑"/>
          <w:color w:val="333333"/>
          <w:sz w:val="20"/>
        </w:rPr>
        <w:t>[10]</w:t>
      </w:r>
      <w:r>
        <w:rPr>
          <w:rFonts w:hint="eastAsia" w:ascii="微软雅黑" w:hAnsi="微软雅黑" w:eastAsia="微软雅黑" w:cs="微软雅黑"/>
          <w:color w:val="000000"/>
          <w:sz w:val="21"/>
        </w:rPr>
        <w:t xml:space="preserve"> 的人工复核版结果如下：</w:t>
      </w:r>
    </w:p>
    <w:tbl>
      <w:tblPr>
        <w:tblStyle w:val="32"/>
        <w:tblW w:w="0" w:type="auto"/>
        <w:jc w:val="center"/>
        <w:tblLayout w:type="autofit"/>
        <w:tblCellMar>
          <w:top w:w="0" w:type="dxa"/>
          <w:left w:w="108" w:type="dxa"/>
          <w:bottom w:w="0" w:type="dxa"/>
          <w:right w:w="108" w:type="dxa"/>
        </w:tblCellMar>
      </w:tblPr>
      <w:tblGrid>
        <w:gridCol w:w="3081"/>
        <w:gridCol w:w="3081"/>
        <w:gridCol w:w="3081"/>
      </w:tblGrid>
      <w:tr w14:paraId="0D3E2CE3">
        <w:trPr>
          <w:tblHeade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7C32B297">
            <w:pPr>
              <w:jc w:val="left"/>
              <w:rPr>
                <w:rFonts w:hint="eastAsia" w:ascii="微软雅黑" w:hAnsi="微软雅黑" w:eastAsia="微软雅黑" w:cs="微软雅黑"/>
              </w:rPr>
            </w:pPr>
            <w:r>
              <w:rPr>
                <w:rFonts w:hint="eastAsia" w:ascii="微软雅黑" w:hAnsi="微软雅黑" w:eastAsia="微软雅黑" w:cs="微软雅黑"/>
                <w:b/>
                <w:color w:val="FFFFFF"/>
                <w:sz w:val="18"/>
              </w:rPr>
              <w:t>路线</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6B2A3CBF">
            <w:pPr>
              <w:jc w:val="center"/>
              <w:rPr>
                <w:rFonts w:hint="eastAsia" w:ascii="微软雅黑" w:hAnsi="微软雅黑" w:eastAsia="微软雅黑" w:cs="微软雅黑"/>
              </w:rPr>
            </w:pPr>
            <w:r>
              <w:rPr>
                <w:rFonts w:hint="eastAsia" w:ascii="微软雅黑" w:hAnsi="微软雅黑" w:eastAsia="微软雅黑" w:cs="微软雅黑"/>
                <w:b/>
                <w:color w:val="FFFFFF"/>
                <w:sz w:val="18"/>
              </w:rPr>
              <w:t>新快照 Recall@5</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07BB6B11">
            <w:pPr>
              <w:jc w:val="center"/>
              <w:rPr>
                <w:rFonts w:hint="eastAsia" w:ascii="微软雅黑" w:hAnsi="微软雅黑" w:eastAsia="微软雅黑" w:cs="微软雅黑"/>
              </w:rPr>
            </w:pPr>
            <w:r>
              <w:rPr>
                <w:rFonts w:hint="eastAsia" w:ascii="微软雅黑" w:hAnsi="微软雅黑" w:eastAsia="微软雅黑" w:cs="微软雅黑"/>
                <w:b/>
                <w:color w:val="FFFFFF"/>
                <w:sz w:val="18"/>
              </w:rPr>
              <w:t>新快照 MRR</w:t>
            </w:r>
          </w:p>
        </w:tc>
      </w:tr>
      <w:tr w14:paraId="3720340B">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01AABC63">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BM25</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2854913A">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0.6500</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00244416">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0.5574</w:t>
            </w:r>
          </w:p>
        </w:tc>
      </w:tr>
      <w:tr w14:paraId="22AD5465">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4E872CB4">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Qwen3 Dense</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4A238DD5">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0.7222</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51259510">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0.7500</w:t>
            </w:r>
          </w:p>
        </w:tc>
      </w:tr>
      <w:tr w14:paraId="75FEFFC5">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416BF7D7">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bge-m3</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477D1056">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0.7056</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59267AC4">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0.6435</w:t>
            </w:r>
          </w:p>
        </w:tc>
      </w:tr>
      <w:tr w14:paraId="0F5A4751">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2D6246E8">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RRF + Qwen3 Reranker</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03C581B1">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0.7500</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0A17C619">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0.6852</w:t>
            </w:r>
          </w:p>
        </w:tc>
      </w:tr>
    </w:tbl>
    <w:p w14:paraId="752AB6B7">
      <w:pPr>
        <w:spacing w:after="40"/>
        <w:rPr>
          <w:rFonts w:hint="eastAsia" w:ascii="微软雅黑" w:hAnsi="微软雅黑" w:eastAsia="微软雅黑" w:cs="微软雅黑"/>
        </w:rPr>
      </w:pPr>
    </w:p>
    <w:p w14:paraId="379514EA">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 xml:space="preserve">复核版结果文件为 </w:t>
      </w:r>
      <w:r>
        <w:rPr>
          <w:rFonts w:hint="eastAsia" w:ascii="微软雅黑" w:hAnsi="微软雅黑" w:eastAsia="微软雅黑" w:cs="微软雅黑"/>
          <w:color w:val="333333"/>
          <w:sz w:val="20"/>
        </w:rPr>
        <w:t>data/benchmarks/mmlongbench_page_corrected/evaluation_table_context/20261029T155804Z-179cd89d/report.json</w:t>
      </w:r>
      <w:r>
        <w:rPr>
          <w:rFonts w:hint="eastAsia" w:ascii="微软雅黑" w:hAnsi="微软雅黑" w:eastAsia="微软雅黑" w:cs="微软雅黑"/>
          <w:color w:val="000000"/>
          <w:sz w:val="21"/>
        </w:rPr>
        <w:t>。原始与复核版不能混称；图表列与数值仍需按原图人工核验。上述 Recall@5 是标注证据页检索指标，并非最终问答正确率。</w:t>
      </w:r>
    </w:p>
    <w:p w14:paraId="5834FF49">
      <w:pPr>
        <w:pStyle w:val="5"/>
        <w:rPr>
          <w:rFonts w:hint="eastAsia" w:ascii="微软雅黑" w:hAnsi="微软雅黑" w:eastAsia="微软雅黑" w:cs="微软雅黑"/>
        </w:rPr>
      </w:pPr>
      <w:r>
        <w:t>6.3.1 全页视觉描述复测（2026-10-30）</w:t>
      </w:r>
    </w:p>
    <w:p w14:paraId="27EE76EF">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 xml:space="preserve">先前视觉增强只描述 Gold 标注的证据页，存在标签选择泄漏，因此不能将其分数当作独立的正式质量结论。本次对试点三份 PDF 的全部 48 个物理页生成视觉描述，未依据题目或 Gold 选页；描述均绑定整页图片并标记为 </w:t>
      </w:r>
      <w:r>
        <w:rPr>
          <w:rFonts w:hint="eastAsia" w:ascii="微软雅黑" w:hAnsi="微软雅黑" w:eastAsia="微软雅黑" w:cs="微软雅黑"/>
          <w:color w:val="333333"/>
          <w:sz w:val="20"/>
        </w:rPr>
        <w:t>unreviewed</w:t>
      </w:r>
      <w:r>
        <w:rPr>
          <w:rFonts w:hint="eastAsia" w:ascii="微软雅黑" w:hAnsi="微软雅黑" w:eastAsia="微软雅黑" w:cs="微软雅黑"/>
          <w:color w:val="000000"/>
          <w:sz w:val="21"/>
        </w:rPr>
        <w:t xml:space="preserve">。新快照 </w:t>
      </w:r>
      <w:r>
        <w:rPr>
          <w:rFonts w:hint="eastAsia" w:ascii="微软雅黑" w:hAnsi="微软雅黑" w:eastAsia="微软雅黑" w:cs="微软雅黑"/>
          <w:color w:val="333333"/>
          <w:sz w:val="20"/>
        </w:rPr>
        <w:t>20261030T030940Z-b7ed7e55</w:t>
      </w:r>
      <w:r>
        <w:rPr>
          <w:rFonts w:hint="eastAsia" w:ascii="微软雅黑" w:hAnsi="微软雅黑" w:eastAsia="微软雅黑" w:cs="微软雅黑"/>
          <w:color w:val="000000"/>
          <w:sz w:val="21"/>
        </w:rPr>
        <w:t xml:space="preserve"> 的三路索引共同收录 539 个 Chunk，构建错误为 0。原始 18 题 Gold 的实际评测报告为 </w:t>
      </w:r>
      <w:r>
        <w:rPr>
          <w:rFonts w:hint="eastAsia" w:ascii="微软雅黑" w:hAnsi="微软雅黑" w:eastAsia="微软雅黑" w:cs="微软雅黑"/>
          <w:color w:val="333333"/>
          <w:sz w:val="20"/>
        </w:rPr>
        <w:t>data/benchmarks/mmlongbench_page_corrected/evaluation_all_page_vision/20261030T031356Z-cc69a480/report.json</w:t>
      </w:r>
      <w:r>
        <w:rPr>
          <w:rFonts w:hint="eastAsia" w:ascii="微软雅黑" w:hAnsi="微软雅黑" w:eastAsia="微软雅黑" w:cs="微软雅黑"/>
          <w:color w:val="000000"/>
          <w:sz w:val="21"/>
        </w:rPr>
        <w:t>。</w:t>
      </w:r>
    </w:p>
    <w:tbl>
      <w:tblPr>
        <w:tblStyle w:val="32"/>
        <w:tblW w:w="0" w:type="auto"/>
        <w:jc w:val="center"/>
        <w:tblLayout w:type="autofit"/>
        <w:tblCellMar>
          <w:top w:w="0" w:type="dxa"/>
          <w:left w:w="108" w:type="dxa"/>
          <w:bottom w:w="0" w:type="dxa"/>
          <w:right w:w="108" w:type="dxa"/>
        </w:tblCellMar>
      </w:tblPr>
      <w:tblGrid>
        <w:gridCol w:w="2310"/>
        <w:gridCol w:w="2310"/>
        <w:gridCol w:w="2310"/>
        <w:gridCol w:w="2310"/>
      </w:tblGrid>
      <w:tr w14:paraId="73D4750D">
        <w:tblPrEx>
          <w:tblCellMar>
            <w:top w:w="0" w:type="dxa"/>
            <w:left w:w="108" w:type="dxa"/>
            <w:bottom w:w="0" w:type="dxa"/>
            <w:right w:w="108" w:type="dxa"/>
          </w:tblCellMar>
        </w:tblPrEx>
        <w:trPr>
          <w:tblHeader/>
          <w:jc w:val="center"/>
        </w:trPr>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1CF8DFC4">
            <w:pPr>
              <w:jc w:val="left"/>
              <w:rPr>
                <w:rFonts w:hint="eastAsia" w:ascii="微软雅黑" w:hAnsi="微软雅黑" w:eastAsia="微软雅黑" w:cs="微软雅黑"/>
              </w:rPr>
            </w:pPr>
            <w:r>
              <w:rPr>
                <w:rFonts w:hint="eastAsia" w:ascii="微软雅黑" w:hAnsi="微软雅黑" w:eastAsia="微软雅黑" w:cs="微软雅黑"/>
                <w:b/>
                <w:color w:val="FFFFFF"/>
                <w:sz w:val="18"/>
              </w:rPr>
              <w:t>路线</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6395CAF3">
            <w:pPr>
              <w:jc w:val="center"/>
              <w:rPr>
                <w:rFonts w:hint="eastAsia" w:ascii="微软雅黑" w:hAnsi="微软雅黑" w:eastAsia="微软雅黑" w:cs="微软雅黑"/>
              </w:rPr>
            </w:pPr>
            <w:r>
              <w:rPr>
                <w:rFonts w:hint="eastAsia" w:ascii="微软雅黑" w:hAnsi="微软雅黑" w:eastAsia="微软雅黑" w:cs="微软雅黑"/>
                <w:b/>
                <w:color w:val="FFFFFF"/>
                <w:sz w:val="18"/>
              </w:rPr>
              <w:t>原始标签 Recall@5</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78720E3C">
            <w:pPr>
              <w:jc w:val="center"/>
              <w:rPr>
                <w:rFonts w:hint="eastAsia" w:ascii="微软雅黑" w:hAnsi="微软雅黑" w:eastAsia="微软雅黑" w:cs="微软雅黑"/>
              </w:rPr>
            </w:pPr>
            <w:r>
              <w:rPr>
                <w:rFonts w:hint="eastAsia" w:ascii="微软雅黑" w:hAnsi="微软雅黑" w:eastAsia="微软雅黑" w:cs="微软雅黑"/>
                <w:b/>
                <w:color w:val="FFFFFF"/>
                <w:sz w:val="18"/>
              </w:rPr>
              <w:t>原始标签 MRR</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7FDF512B">
            <w:pPr>
              <w:jc w:val="center"/>
              <w:rPr>
                <w:rFonts w:hint="eastAsia" w:ascii="微软雅黑" w:hAnsi="微软雅黑" w:eastAsia="微软雅黑" w:cs="微软雅黑"/>
              </w:rPr>
            </w:pPr>
            <w:r>
              <w:rPr>
                <w:rFonts w:hint="eastAsia" w:ascii="微软雅黑" w:hAnsi="微软雅黑" w:eastAsia="微软雅黑" w:cs="微软雅黑"/>
                <w:b/>
                <w:color w:val="FFFFFF"/>
                <w:sz w:val="18"/>
              </w:rPr>
              <w:t>第 12 题复核版 Recall@5</w:t>
            </w:r>
          </w:p>
        </w:tc>
      </w:tr>
      <w:tr w14:paraId="3FDBB41D">
        <w:tblPrEx>
          <w:tblCellMar>
            <w:top w:w="0" w:type="dxa"/>
            <w:left w:w="108" w:type="dxa"/>
            <w:bottom w:w="0" w:type="dxa"/>
            <w:right w:w="108" w:type="dxa"/>
          </w:tblCellMar>
        </w:tblPrEx>
        <w:trPr>
          <w:jc w:val="center"/>
        </w:trPr>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33E57933">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BM25</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75585F10">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0.6778</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33CAA789">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0.6852</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5E6C1807">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0.7056</w:t>
            </w:r>
          </w:p>
        </w:tc>
      </w:tr>
      <w:tr w14:paraId="43349346">
        <w:tblPrEx>
          <w:tblCellMar>
            <w:top w:w="0" w:type="dxa"/>
            <w:left w:w="108" w:type="dxa"/>
            <w:bottom w:w="0" w:type="dxa"/>
            <w:right w:w="108" w:type="dxa"/>
          </w:tblCellMar>
        </w:tblPrEx>
        <w:trPr>
          <w:jc w:val="center"/>
        </w:trPr>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7F1181A3">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Qwen3 Dense</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4B1837F9">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0.8333</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43A544A2">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0.7963</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5B3B5087">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0.8333</w:t>
            </w:r>
          </w:p>
        </w:tc>
      </w:tr>
      <w:tr w14:paraId="2F93D870">
        <w:tblPrEx>
          <w:tblCellMar>
            <w:top w:w="0" w:type="dxa"/>
            <w:left w:w="108" w:type="dxa"/>
            <w:bottom w:w="0" w:type="dxa"/>
            <w:right w:w="108" w:type="dxa"/>
          </w:tblCellMar>
        </w:tblPrEx>
        <w:trPr>
          <w:jc w:val="center"/>
        </w:trPr>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1534275C">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bge-m3</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3A1C4A70">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0.8167</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49425C1B">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0.7917</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774ED941">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0.8444</w:t>
            </w:r>
          </w:p>
        </w:tc>
      </w:tr>
      <w:tr w14:paraId="754BB408">
        <w:tblPrEx>
          <w:tblCellMar>
            <w:top w:w="0" w:type="dxa"/>
            <w:left w:w="108" w:type="dxa"/>
            <w:bottom w:w="0" w:type="dxa"/>
            <w:right w:w="108" w:type="dxa"/>
          </w:tblCellMar>
        </w:tblPrEx>
        <w:trPr>
          <w:jc w:val="center"/>
        </w:trPr>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5E18CE76">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RRF + Qwen3 Reranker</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074C1F05">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0.8444</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2238E54D">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0.8472</w:t>
            </w:r>
          </w:p>
        </w:tc>
        <w:tc>
          <w:tcPr>
            <w:tcW w:w="231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4C36844A">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0.8444</w:t>
            </w:r>
          </w:p>
        </w:tc>
      </w:tr>
    </w:tbl>
    <w:p w14:paraId="1467B743">
      <w:pPr>
        <w:spacing w:after="40"/>
        <w:rPr>
          <w:rFonts w:hint="eastAsia" w:ascii="微软雅黑" w:hAnsi="微软雅黑" w:eastAsia="微软雅黑" w:cs="微软雅黑"/>
        </w:rPr>
      </w:pPr>
    </w:p>
    <w:p w14:paraId="6611E35C">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 xml:space="preserve">复核版仅把第 12 题标签从 </w:t>
      </w:r>
      <w:r>
        <w:rPr>
          <w:rFonts w:hint="eastAsia" w:ascii="微软雅黑" w:hAnsi="微软雅黑" w:eastAsia="微软雅黑" w:cs="微软雅黑"/>
          <w:color w:val="333333"/>
          <w:sz w:val="20"/>
        </w:rPr>
        <w:t>[8,10]</w:t>
      </w:r>
      <w:r>
        <w:rPr>
          <w:rFonts w:hint="eastAsia" w:ascii="微软雅黑" w:hAnsi="微软雅黑" w:eastAsia="微软雅黑" w:cs="微软雅黑"/>
          <w:color w:val="000000"/>
          <w:sz w:val="21"/>
        </w:rPr>
        <w:t xml:space="preserve"> 改为 </w:t>
      </w:r>
      <w:r>
        <w:rPr>
          <w:rFonts w:hint="eastAsia" w:ascii="微软雅黑" w:hAnsi="微软雅黑" w:eastAsia="微软雅黑" w:cs="微软雅黑"/>
          <w:color w:val="333333"/>
          <w:sz w:val="20"/>
        </w:rPr>
        <w:t>[10]</w:t>
      </w:r>
      <w:r>
        <w:rPr>
          <w:rFonts w:hint="eastAsia" w:ascii="微软雅黑" w:hAnsi="微软雅黑" w:eastAsia="微软雅黑" w:cs="微软雅黑"/>
          <w:color w:val="000000"/>
          <w:sz w:val="21"/>
        </w:rPr>
        <w:t xml:space="preserve">，采用同一次检索结果离线重算，记录见 </w:t>
      </w:r>
      <w:r>
        <w:rPr>
          <w:rFonts w:hint="eastAsia" w:ascii="微软雅黑" w:hAnsi="微软雅黑" w:eastAsia="微软雅黑" w:cs="微软雅黑"/>
          <w:color w:val="333333"/>
          <w:sz w:val="20"/>
        </w:rPr>
        <w:t>data/benchmarks/mmlongbench_page_corrected/reviewed_all_page_vision/gold_review_report.md</w:t>
      </w:r>
      <w:r>
        <w:rPr>
          <w:rFonts w:hint="eastAsia" w:ascii="微软雅黑" w:hAnsi="微软雅黑" w:eastAsia="微软雅黑" w:cs="微软雅黑"/>
          <w:color w:val="000000"/>
          <w:sz w:val="21"/>
        </w:rPr>
        <w:t xml:space="preserve">。第 3、6 题由完全未命中变为命中，最终 Top 5 的文本分别包含 </w:t>
      </w:r>
      <w:r>
        <w:rPr>
          <w:rFonts w:hint="eastAsia" w:ascii="微软雅黑" w:hAnsi="微软雅黑" w:eastAsia="微软雅黑" w:cs="微软雅黑"/>
          <w:color w:val="333333"/>
          <w:sz w:val="20"/>
        </w:rPr>
        <w:t>0–375</w:t>
      </w:r>
      <w:r>
        <w:rPr>
          <w:rFonts w:hint="eastAsia" w:ascii="微软雅黑" w:hAnsi="微软雅黑" w:eastAsia="微软雅黑" w:cs="微软雅黑"/>
          <w:color w:val="000000"/>
          <w:sz w:val="21"/>
        </w:rPr>
        <w:t xml:space="preserve"> 和欧洲 </w:t>
      </w:r>
      <w:r>
        <w:rPr>
          <w:rFonts w:hint="eastAsia" w:ascii="微软雅黑" w:hAnsi="微软雅黑" w:eastAsia="微软雅黑" w:cs="微软雅黑"/>
          <w:color w:val="333333"/>
          <w:sz w:val="20"/>
        </w:rPr>
        <w:t>130</w:t>
      </w:r>
      <w:r>
        <w:rPr>
          <w:rFonts w:hint="eastAsia" w:ascii="微软雅黑" w:hAnsi="微软雅黑" w:eastAsia="微软雅黑" w:cs="微软雅黑"/>
          <w:color w:val="000000"/>
          <w:sz w:val="21"/>
        </w:rPr>
        <w:t xml:space="preserve"> 的图表数值；这两页已对照原始渲染图人工核验。第 12 题最终首条 Chunk 同时包含 </w:t>
      </w:r>
      <w:r>
        <w:rPr>
          <w:rFonts w:hint="eastAsia" w:ascii="微软雅黑" w:hAnsi="微软雅黑" w:eastAsia="微软雅黑" w:cs="微软雅黑"/>
          <w:color w:val="333333"/>
          <w:sz w:val="20"/>
        </w:rPr>
        <w:t>46</w:t>
      </w:r>
      <w:r>
        <w:rPr>
          <w:rFonts w:hint="eastAsia" w:ascii="微软雅黑" w:hAnsi="微软雅黑" w:eastAsia="微软雅黑" w:cs="微软雅黑"/>
          <w:color w:val="000000"/>
          <w:sz w:val="21"/>
        </w:rPr>
        <w:t xml:space="preserve"> 与 </w:t>
      </w:r>
      <w:r>
        <w:rPr>
          <w:rFonts w:hint="eastAsia" w:ascii="微软雅黑" w:hAnsi="微软雅黑" w:eastAsia="微软雅黑" w:cs="微软雅黑"/>
          <w:color w:val="333333"/>
          <w:sz w:val="20"/>
        </w:rPr>
        <w:t>39</w:t>
      </w:r>
      <w:r>
        <w:rPr>
          <w:rFonts w:hint="eastAsia" w:ascii="微软雅黑" w:hAnsi="微软雅黑" w:eastAsia="微软雅黑" w:cs="微软雅黑"/>
          <w:color w:val="000000"/>
          <w:sz w:val="21"/>
        </w:rPr>
        <w:t>，仍应以表格列标题核对后计算。第 17 题只命中 5 个标注页中的 1 页，无法由 Top 5 完成全图计数；第 18 题仍未命中。视觉描述其余页面尚未经人工核验，Recall/MRR 只表示证据位置检索，不表示答案正确率。</w:t>
      </w:r>
    </w:p>
    <w:p w14:paraId="4955D01F">
      <w:pPr>
        <w:pStyle w:val="5"/>
        <w:rPr>
          <w:rFonts w:hint="eastAsia" w:ascii="微软雅黑" w:hAnsi="微软雅黑" w:eastAsia="微软雅黑" w:cs="微软雅黑"/>
        </w:rPr>
      </w:pPr>
      <w:r>
        <w:t>6.3.2 跨页照片计数实验（2026-10-30）</w:t>
      </w:r>
    </w:p>
    <w:p w14:paraId="452B30DC">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 xml:space="preserve">对上述 48 页的已保存整页图片再次调用 Qwen3-VL，逐张记录照片中的可见人数、是否为估计值、页码和原图资产 ID；未重新解析 PDF，也未按 Gold 选择页面。模型将第 16 页徽标误列为人数未知的照片；检查原图后仅在新产物中删除该条，并保存 </w:t>
      </w:r>
      <w:r>
        <w:rPr>
          <w:rFonts w:hint="eastAsia" w:ascii="微软雅黑" w:hAnsi="微软雅黑" w:eastAsia="微软雅黑" w:cs="微软雅黑"/>
          <w:color w:val="333333"/>
          <w:sz w:val="20"/>
        </w:rPr>
        <w:t>photo_inventory_manual_review.jsonl</w:t>
      </w:r>
      <w:r>
        <w:rPr>
          <w:rFonts w:hint="eastAsia" w:ascii="微软雅黑" w:hAnsi="微软雅黑" w:eastAsia="微软雅黑" w:cs="微软雅黑"/>
          <w:color w:val="000000"/>
          <w:sz w:val="21"/>
        </w:rPr>
        <w:t xml:space="preserve"> 审计记录。只有全部页均完成、所有照片人数均已知时才生成跨页汇总 Chunk；其 </w:t>
      </w:r>
      <w:r>
        <w:rPr>
          <w:rFonts w:hint="eastAsia" w:ascii="微软雅黑" w:hAnsi="微软雅黑" w:eastAsia="微软雅黑" w:cs="微软雅黑"/>
          <w:color w:val="333333"/>
          <w:sz w:val="20"/>
        </w:rPr>
        <w:t>evidence_pages</w:t>
      </w:r>
      <w:r>
        <w:rPr>
          <w:rFonts w:hint="eastAsia" w:ascii="微软雅黑" w:hAnsi="微软雅黑" w:eastAsia="微软雅黑" w:cs="微软雅黑"/>
          <w:color w:val="000000"/>
          <w:sz w:val="21"/>
        </w:rPr>
        <w:t xml:space="preserve"> 明列原始页码，不伪装成单页或连续页。人数仍是视觉模型推断，除已核查页面外均标记为未经人工核验。</w:t>
      </w:r>
    </w:p>
    <w:p w14:paraId="500AF040">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 xml:space="preserve">最终快照 </w:t>
      </w:r>
      <w:r>
        <w:rPr>
          <w:rFonts w:hint="eastAsia" w:ascii="微软雅黑" w:hAnsi="微软雅黑" w:eastAsia="微软雅黑" w:cs="微软雅黑"/>
          <w:color w:val="333333"/>
          <w:sz w:val="20"/>
        </w:rPr>
        <w:t>20261030T090057Z-d5fa3f1a</w:t>
      </w:r>
      <w:r>
        <w:rPr>
          <w:rFonts w:hint="eastAsia" w:ascii="微软雅黑" w:hAnsi="微软雅黑" w:eastAsia="微软雅黑" w:cs="微软雅黑"/>
          <w:color w:val="000000"/>
          <w:sz w:val="21"/>
        </w:rPr>
        <w:t xml:space="preserve"> 三路均索引 556/556 Chunk，错误 0。对</w:t>
      </w:r>
      <w:r>
        <w:rPr>
          <w:rFonts w:hint="eastAsia" w:ascii="微软雅黑" w:hAnsi="微软雅黑" w:eastAsia="微软雅黑" w:cs="微软雅黑"/>
          <w:b/>
          <w:color w:val="000000"/>
          <w:sz w:val="21"/>
        </w:rPr>
        <w:t>原始</w:t>
      </w:r>
      <w:r>
        <w:rPr>
          <w:rFonts w:hint="eastAsia" w:ascii="微软雅黑" w:hAnsi="微软雅黑" w:eastAsia="微软雅黑" w:cs="微软雅黑"/>
          <w:color w:val="000000"/>
          <w:sz w:val="21"/>
        </w:rPr>
        <w:t xml:space="preserve"> 18 题 Gold 的报告 </w:t>
      </w:r>
      <w:r>
        <w:rPr>
          <w:rFonts w:hint="eastAsia" w:ascii="微软雅黑" w:hAnsi="微软雅黑" w:eastAsia="微软雅黑" w:cs="微软雅黑"/>
          <w:color w:val="333333"/>
          <w:sz w:val="20"/>
        </w:rPr>
        <w:t>data/benchmarks/mmlongbench_page_corrected/evaluation_photo_reviewed_full/20261030T090632Z-0940a301/report.json</w:t>
      </w:r>
      <w:r>
        <w:rPr>
          <w:rFonts w:hint="eastAsia" w:ascii="微软雅黑" w:hAnsi="微软雅黑" w:eastAsia="微软雅黑" w:cs="微软雅黑"/>
          <w:color w:val="000000"/>
          <w:sz w:val="21"/>
        </w:rPr>
        <w:t xml:space="preserve"> 得到：</w:t>
      </w:r>
    </w:p>
    <w:tbl>
      <w:tblPr>
        <w:tblStyle w:val="32"/>
        <w:tblW w:w="0" w:type="auto"/>
        <w:jc w:val="center"/>
        <w:tblLayout w:type="autofit"/>
        <w:tblCellMar>
          <w:top w:w="0" w:type="dxa"/>
          <w:left w:w="108" w:type="dxa"/>
          <w:bottom w:w="0" w:type="dxa"/>
          <w:right w:w="108" w:type="dxa"/>
        </w:tblCellMar>
      </w:tblPr>
      <w:tblGrid>
        <w:gridCol w:w="3081"/>
        <w:gridCol w:w="3081"/>
        <w:gridCol w:w="3081"/>
      </w:tblGrid>
      <w:tr w14:paraId="2B01FAF9">
        <w:tblPrEx>
          <w:tblCellMar>
            <w:top w:w="0" w:type="dxa"/>
            <w:left w:w="108" w:type="dxa"/>
            <w:bottom w:w="0" w:type="dxa"/>
            <w:right w:w="108" w:type="dxa"/>
          </w:tblCellMar>
        </w:tblPrEx>
        <w:trPr>
          <w:tblHeade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2FBF288D">
            <w:pPr>
              <w:jc w:val="left"/>
              <w:rPr>
                <w:rFonts w:hint="eastAsia" w:ascii="微软雅黑" w:hAnsi="微软雅黑" w:eastAsia="微软雅黑" w:cs="微软雅黑"/>
              </w:rPr>
            </w:pPr>
            <w:r>
              <w:rPr>
                <w:rFonts w:hint="eastAsia" w:ascii="微软雅黑" w:hAnsi="微软雅黑" w:eastAsia="微软雅黑" w:cs="微软雅黑"/>
                <w:b/>
                <w:color w:val="FFFFFF"/>
                <w:sz w:val="18"/>
              </w:rPr>
              <w:t>路线</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1937346E">
            <w:pPr>
              <w:jc w:val="center"/>
              <w:rPr>
                <w:rFonts w:hint="eastAsia" w:ascii="微软雅黑" w:hAnsi="微软雅黑" w:eastAsia="微软雅黑" w:cs="微软雅黑"/>
              </w:rPr>
            </w:pPr>
            <w:r>
              <w:rPr>
                <w:rFonts w:hint="eastAsia" w:ascii="微软雅黑" w:hAnsi="微软雅黑" w:eastAsia="微软雅黑" w:cs="微软雅黑"/>
                <w:b/>
                <w:color w:val="FFFFFF"/>
                <w:sz w:val="18"/>
              </w:rPr>
              <w:t>Recall@5</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14:paraId="51521502">
            <w:pPr>
              <w:jc w:val="center"/>
              <w:rPr>
                <w:rFonts w:hint="eastAsia" w:ascii="微软雅黑" w:hAnsi="微软雅黑" w:eastAsia="微软雅黑" w:cs="微软雅黑"/>
              </w:rPr>
            </w:pPr>
            <w:r>
              <w:rPr>
                <w:rFonts w:hint="eastAsia" w:ascii="微软雅黑" w:hAnsi="微软雅黑" w:eastAsia="微软雅黑" w:cs="微软雅黑"/>
                <w:b/>
                <w:color w:val="FFFFFF"/>
                <w:sz w:val="18"/>
              </w:rPr>
              <w:t>MRR</w:t>
            </w:r>
          </w:p>
        </w:tc>
      </w:tr>
      <w:tr w14:paraId="3770C8E2">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138ED0BE">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BM25</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179170F0">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0.7778</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56AB7529">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0.7685</w:t>
            </w:r>
          </w:p>
        </w:tc>
      </w:tr>
      <w:tr w14:paraId="6BCCC08E">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075AA4E7">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Qwen3 Dense</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348E42D9">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0.8611</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2149353C">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0.8241</w:t>
            </w:r>
          </w:p>
        </w:tc>
      </w:tr>
      <w:tr w14:paraId="78B9AD54">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4192920C">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bge-m3</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658B0CF9">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0.9167</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14:paraId="105B7A39">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0.8750</w:t>
            </w:r>
          </w:p>
        </w:tc>
      </w:tr>
      <w:tr w14:paraId="55792672">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3A1DA392">
            <w:pPr>
              <w:jc w:val="left"/>
              <w:rPr>
                <w:rFonts w:hint="eastAsia" w:ascii="微软雅黑" w:hAnsi="微软雅黑" w:eastAsia="微软雅黑" w:cs="微软雅黑"/>
              </w:rPr>
            </w:pPr>
            <w:r>
              <w:rPr>
                <w:rFonts w:hint="eastAsia" w:ascii="微软雅黑" w:hAnsi="微软雅黑" w:eastAsia="微软雅黑" w:cs="微软雅黑"/>
                <w:b w:val="0"/>
                <w:color w:val="000000"/>
                <w:sz w:val="18"/>
              </w:rPr>
              <w:t>RRF + Qwen3 Reranker</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414A3C3B">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0.9722</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14:paraId="5262BFE2">
            <w:pPr>
              <w:jc w:val="center"/>
              <w:rPr>
                <w:rFonts w:hint="eastAsia" w:ascii="微软雅黑" w:hAnsi="微软雅黑" w:eastAsia="微软雅黑" w:cs="微软雅黑"/>
              </w:rPr>
            </w:pPr>
            <w:r>
              <w:rPr>
                <w:rFonts w:hint="eastAsia" w:ascii="微软雅黑" w:hAnsi="微软雅黑" w:eastAsia="微软雅黑" w:cs="微软雅黑"/>
                <w:b w:val="0"/>
                <w:color w:val="000000"/>
                <w:sz w:val="18"/>
              </w:rPr>
              <w:t>0.9028</w:t>
            </w:r>
          </w:p>
        </w:tc>
      </w:tr>
    </w:tbl>
    <w:p w14:paraId="709C2A02">
      <w:pPr>
        <w:spacing w:after="40"/>
        <w:rPr>
          <w:rFonts w:hint="eastAsia" w:ascii="微软雅黑" w:hAnsi="微软雅黑" w:eastAsia="微软雅黑" w:cs="微软雅黑"/>
        </w:rPr>
      </w:pPr>
    </w:p>
    <w:p w14:paraId="1542B125">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 xml:space="preserve">第 17、18 题的最终 Top 5 首位分别为单人照片汇总（6 张，证据页 2、4、5、14、15）和人数最多照片汇总（第 9 页，约 50 人）；两题的页码 Recall@5、MRR 均为 1.0。DeepSeek 实测分别回答 6 和 </w:t>
      </w:r>
      <w:r>
        <w:rPr>
          <w:rFonts w:hint="eastAsia" w:ascii="微软雅黑" w:hAnsi="微软雅黑" w:eastAsia="微软雅黑" w:cs="微软雅黑"/>
          <w:color w:val="333333"/>
          <w:sz w:val="20"/>
        </w:rPr>
        <w:t>9 [1][2]</w:t>
      </w:r>
      <w:r>
        <w:rPr>
          <w:rFonts w:hint="eastAsia" w:ascii="微软雅黑" w:hAnsi="微软雅黑" w:eastAsia="微软雅黑" w:cs="微软雅黑"/>
          <w:color w:val="000000"/>
          <w:sz w:val="21"/>
        </w:rPr>
        <w:t xml:space="preserve">，引用指向快照中的证据页。第 12 题仅改为 </w:t>
      </w:r>
      <w:r>
        <w:rPr>
          <w:rFonts w:hint="eastAsia" w:ascii="微软雅黑" w:hAnsi="微软雅黑" w:eastAsia="微软雅黑" w:cs="微软雅黑"/>
          <w:color w:val="333333"/>
          <w:sz w:val="20"/>
        </w:rPr>
        <w:t>[10]</w:t>
      </w:r>
      <w:r>
        <w:rPr>
          <w:rFonts w:hint="eastAsia" w:ascii="微软雅黑" w:hAnsi="微软雅黑" w:eastAsia="微软雅黑" w:cs="微软雅黑"/>
          <w:color w:val="000000"/>
          <w:sz w:val="21"/>
        </w:rPr>
        <w:t xml:space="preserve"> 的复核版融合精排 Recall@5 同为 0.9722，见 </w:t>
      </w:r>
      <w:r>
        <w:rPr>
          <w:rFonts w:hint="eastAsia" w:ascii="微软雅黑" w:hAnsi="微软雅黑" w:eastAsia="微软雅黑" w:cs="微软雅黑"/>
          <w:color w:val="333333"/>
          <w:sz w:val="20"/>
        </w:rPr>
        <w:t>data/benchmarks/mmlongbench_page_corrected/reviewed_photo_full/gold_review_report.md</w:t>
      </w:r>
      <w:r>
        <w:rPr>
          <w:rFonts w:hint="eastAsia" w:ascii="微软雅黑" w:hAnsi="微软雅黑" w:eastAsia="微软雅黑" w:cs="微软雅黑"/>
          <w:color w:val="000000"/>
          <w:sz w:val="21"/>
        </w:rPr>
        <w:t>。</w:t>
      </w:r>
      <w:r>
        <w:rPr>
          <w:rFonts w:hint="eastAsia" w:ascii="微软雅黑" w:hAnsi="微软雅黑" w:eastAsia="微软雅黑" w:cs="微软雅黑"/>
          <w:b/>
          <w:color w:val="000000"/>
          <w:sz w:val="21"/>
        </w:rPr>
        <w:t>该成绩使用跨页汇总 Chunk，评测粒度已改变，不能与只含逐页 Chunk 的 0.8444 当作相同条件下的模型提升；照片人数也不能当作已人工全部核验的事实。</w:t>
      </w:r>
    </w:p>
    <w:p w14:paraId="3D9B9233">
      <w:pPr>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543550" cy="2818130"/>
            <wp:effectExtent l="0" t="0" r="635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544000" cy="2818200"/>
                    </a:xfrm>
                    <a:prstGeom prst="rect">
                      <a:avLst/>
                    </a:prstGeom>
                  </pic:spPr>
                </pic:pic>
              </a:graphicData>
            </a:graphic>
          </wp:inline>
        </w:drawing>
      </w:r>
    </w:p>
    <w:p w14:paraId="795738A5">
      <w:pPr>
        <w:jc w:val="center"/>
        <w:rPr>
          <w:rFonts w:hint="eastAsia" w:ascii="微软雅黑" w:hAnsi="微软雅黑" w:eastAsia="微软雅黑" w:cs="微软雅黑"/>
        </w:rPr>
      </w:pPr>
      <w:r>
        <w:rPr>
          <w:rFonts w:hint="eastAsia" w:ascii="微软雅黑" w:hAnsi="微软雅黑" w:eastAsia="微软雅黑" w:cs="微软雅黑"/>
          <w:color w:val="555555"/>
          <w:sz w:val="17"/>
        </w:rPr>
        <w:t>图 2：由已保存的 18 题原始 Gold 评测报告生成的四路 Recall@5 对照；快照与粒度见图中标注。</w:t>
      </w:r>
    </w:p>
    <w:p>
      <w:pPr>
        <w:pStyle w:val="4"/>
      </w:pPr>
      <w:r>
        <w:t>6.4 五文档 29 题扩展试点（2026-10-31）</w:t>
      </w:r>
    </w:p>
    <w:p>
      <w:pPr/>
      <w:r>
        <w:t>以原始本地 PDF 统一解析 5 份文档，生成 29 条有证据页 Gold 和 11 条无证据页记录。Build 从这些解析产物创建独立快照 20261031T015539Z-10745ca8；三路均索引 941/941 个 Chunk，构建错误为 0，所有 Gold 证据位置均有对应 Chunk。对同一快照实际运行 29 题后的指标如下。</w:t>
      </w:r>
    </w:p>
    <w:tbl>
      <w:tblPr>
        <w:tblStyle w:val="32"/>
        <w:tblW w:w="0" w:type="auto"/>
        <w:jc w:val="center"/>
        <w:tblLayout w:type="autofit"/>
        <w:tblCellMar>
          <w:top w:w="0" w:type="dxa"/>
          <w:left w:w="108" w:type="dxa"/>
          <w:bottom w:w="0" w:type="dxa"/>
          <w:right w:w="108" w:type="dxa"/>
        </w:tblCellMar>
      </w:tblPr>
      <w:tblGrid>
        <w:gridCol w:w="3081"/>
        <w:gridCol w:w="3081"/>
        <w:gridCol w:w="3081"/>
      </w:tblGrid>
      <w:tr w14:paraId="2B01FAF9">
        <w:tblPrEx>
          <w:tblCellMar>
            <w:top w:w="0" w:type="dxa"/>
            <w:left w:w="108" w:type="dxa"/>
            <w:bottom w:w="0" w:type="dxa"/>
            <w:right w:w="108" w:type="dxa"/>
          </w:tblCellMar>
        </w:tblPrEx>
        <w:trPr>
          <w:tblHeade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r>
              <w:t>路线</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r>
              <w:t>Recall@5</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F4E78"/>
            <w:tcMar>
              <w:top w:w="110" w:type="dxa"/>
              <w:left w:w="120" w:type="dxa"/>
              <w:bottom w:w="110" w:type="dxa"/>
              <w:right w:w="120" w:type="dxa"/>
            </w:tcMar>
            <w:vAlign w:val="center"/>
          </w:tcPr>
          <w:p>
            <w:r>
              <w:t>MRR</w:t>
            </w:r>
          </w:p>
        </w:tc>
      </w:tr>
      <w:tr w14:paraId="3770C8E2">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r>
              <w:t>BM25</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r>
              <w:t>0.6172</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r>
              <w:t>0.5644</w:t>
            </w:r>
          </w:p>
        </w:tc>
      </w:tr>
      <w:tr w14:paraId="6BCCC08E">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r>
              <w:t>Qwen3 Dense</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r>
              <w:t>0.6379</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r>
              <w:t>0.5833</w:t>
            </w:r>
          </w:p>
        </w:tc>
      </w:tr>
      <w:tr w14:paraId="78B9AD54">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r>
              <w:t>bge-m3</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r>
              <w:t>0.6379</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20" w:type="dxa"/>
              <w:bottom w:w="110" w:type="dxa"/>
              <w:right w:w="120" w:type="dxa"/>
            </w:tcMar>
            <w:vAlign w:val="center"/>
          </w:tcPr>
          <w:p>
            <w:r>
              <w:t>0.6466</w:t>
            </w:r>
          </w:p>
        </w:tc>
      </w:tr>
      <w:tr w14:paraId="55792672">
        <w:tblPrEx>
          <w:tblCellMar>
            <w:top w:w="0" w:type="dxa"/>
            <w:left w:w="108" w:type="dxa"/>
            <w:bottom w:w="0" w:type="dxa"/>
            <w:right w:w="108" w:type="dxa"/>
          </w:tblCellMar>
        </w:tblPrEx>
        <w:trPr>
          <w:jc w:val="center"/>
        </w:trPr>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r>
              <w:t>RRF + Qwen3 Reranker</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r>
              <w:t>0.6379</w:t>
            </w:r>
          </w:p>
        </w:tc>
        <w:tc>
          <w:tcPr>
            <w:tcW w:w="30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3F7FB"/>
            <w:tcMar>
              <w:top w:w="110" w:type="dxa"/>
              <w:left w:w="120" w:type="dxa"/>
              <w:bottom w:w="110" w:type="dxa"/>
              <w:right w:w="120" w:type="dxa"/>
            </w:tcMar>
            <w:vAlign w:val="center"/>
          </w:tcPr>
          <w:p>
            <w:r>
              <w:t>0.5920</w:t>
            </w:r>
          </w:p>
        </w:tc>
      </w:tr>
    </w:tbl>
    <w:p>
      <w:pPr/>
      <w:r>
        <w:t>新增加的 11 题中，融合精排的 Recall@5 为 0.7727；该数值仅描述这 11 题，不能代表完整数据集。29 题验收为 6 项 PASS、1 项 WARN、0 项 FAIL；WARN 指本次统一解析未生成视觉模型描述资产，因此该组结果是文本与本地解析信息的检索对照，不等同于对图表、图片答案正确率的验收，也不能直接与先前 18 题视觉增强分数比较。本次只评测检索，不逐题调用 DeepSeek 生成答案。</w:t>
      </w:r>
    </w:p>
    <w:p>
      <w:pPr/>
      <w:r>
        <w:t>可复核文件：data/benchmarks/mmlongbench_29q/import_report.json、data/benchmarks/mmlongbench_29q/gold.jsonl、data/benchmarks/mmlongbench_29q/evaluation/20261031T020140Z-04160cbd/report.json；快照校验和验收见 data/benchmarks/mmlongbench_29q/acceptance/20261031T020952Z/report.md。</w:t>
      </w:r>
    </w:p>
    <w:p w14:paraId="454ACD03">
      <w:pPr>
        <w:pStyle w:val="3"/>
        <w:rPr>
          <w:rFonts w:hint="eastAsia" w:ascii="微软雅黑" w:hAnsi="微软雅黑" w:eastAsia="微软雅黑" w:cs="微软雅黑"/>
        </w:rPr>
      </w:pPr>
      <w:r>
        <w:t>7. 安全、限制与可复现性</w:t>
      </w:r>
    </w:p>
    <w:p>
      <w:pPr>
        <w:pStyle w:val="4"/>
      </w:pPr>
      <w:r>
        <w:t>7.1 安全与可复现性</w:t>
      </w:r>
    </w:p>
    <w:p w14:paraId="44742803">
      <w:pPr>
        <w:pStyle w:val="16"/>
        <w:rPr>
          <w:rFonts w:hint="eastAsia" w:ascii="微软雅黑" w:hAnsi="微软雅黑" w:eastAsia="微软雅黑" w:cs="微软雅黑"/>
        </w:rPr>
      </w:pPr>
      <w:r>
        <w:rPr>
          <w:rFonts w:hint="eastAsia" w:ascii="微软雅黑" w:hAnsi="微软雅黑" w:eastAsia="微软雅黑" w:cs="微软雅黑"/>
          <w:color w:val="333333"/>
          <w:sz w:val="20"/>
        </w:rPr>
        <w:t>.env</w:t>
      </w:r>
      <w:r>
        <w:rPr>
          <w:rFonts w:hint="eastAsia" w:ascii="微软雅黑" w:hAnsi="微软雅黑" w:eastAsia="微软雅黑" w:cs="微软雅黑"/>
          <w:color w:val="000000"/>
          <w:sz w:val="21"/>
        </w:rPr>
        <w:t>、API Key、DPAPI 密钥文件、原始文档、会话数据库、模型缓存和大型索引不提交 Git。</w:t>
      </w:r>
    </w:p>
    <w:p w14:paraId="18F2D2ED">
      <w:pPr>
        <w:pStyle w:val="16"/>
        <w:rPr>
          <w:rFonts w:hint="eastAsia" w:ascii="微软雅黑" w:hAnsi="微软雅黑" w:eastAsia="微软雅黑" w:cs="微软雅黑"/>
        </w:rPr>
      </w:pPr>
      <w:r>
        <w:rPr>
          <w:rFonts w:hint="eastAsia" w:ascii="微软雅黑" w:hAnsi="微软雅黑" w:eastAsia="微软雅黑" w:cs="微软雅黑"/>
          <w:color w:val="333333"/>
          <w:sz w:val="20"/>
        </w:rPr>
        <w:t>.env.example</w:t>
      </w:r>
      <w:r>
        <w:rPr>
          <w:rFonts w:hint="eastAsia" w:ascii="微软雅黑" w:hAnsi="微软雅黑" w:eastAsia="微软雅黑" w:cs="微软雅黑"/>
          <w:color w:val="000000"/>
          <w:sz w:val="21"/>
        </w:rPr>
        <w:t xml:space="preserve"> 只包含占位符。</w:t>
      </w:r>
    </w:p>
    <w:p w14:paraId="56A54402">
      <w:pPr>
        <w:pStyle w:val="16"/>
        <w:rPr>
          <w:rFonts w:hint="eastAsia" w:ascii="微软雅黑" w:hAnsi="微软雅黑" w:eastAsia="微软雅黑" w:cs="微软雅黑"/>
        </w:rPr>
      </w:pPr>
      <w:r>
        <w:rPr>
          <w:rFonts w:hint="eastAsia" w:ascii="微软雅黑" w:hAnsi="微软雅黑" w:eastAsia="微软雅黑" w:cs="微软雅黑"/>
          <w:color w:val="000000"/>
          <w:sz w:val="21"/>
        </w:rPr>
        <w:t>Build 与 Query 的模型信息、Chunk 校验和和快照状态保存在元数据中。</w:t>
      </w:r>
    </w:p>
    <w:p w14:paraId="6E0E7C7B">
      <w:pPr>
        <w:pStyle w:val="16"/>
        <w:rPr>
          <w:rFonts w:hint="eastAsia" w:ascii="微软雅黑" w:hAnsi="微软雅黑" w:eastAsia="微软雅黑" w:cs="微软雅黑"/>
        </w:rPr>
      </w:pPr>
      <w:r>
        <w:rPr>
          <w:rFonts w:hint="eastAsia" w:ascii="微软雅黑" w:hAnsi="微软雅黑" w:eastAsia="微软雅黑" w:cs="微软雅黑"/>
          <w:color w:val="000000"/>
          <w:sz w:val="21"/>
        </w:rPr>
        <w:t>原始 Gold 不覆盖；人工复核生成派生文件和审计报告。</w:t>
      </w:r>
    </w:p>
    <w:p w14:paraId="3665878C">
      <w:pPr>
        <w:pStyle w:val="16"/>
        <w:rPr>
          <w:rFonts w:hint="eastAsia" w:ascii="微软雅黑" w:hAnsi="微软雅黑" w:eastAsia="微软雅黑" w:cs="微软雅黑"/>
        </w:rPr>
      </w:pPr>
      <w:r>
        <w:rPr>
          <w:rFonts w:hint="eastAsia" w:ascii="微软雅黑" w:hAnsi="微软雅黑" w:eastAsia="微软雅黑" w:cs="微软雅黑"/>
          <w:color w:val="000000"/>
          <w:sz w:val="21"/>
        </w:rPr>
        <w:t>文档、OCR 文本和历史回答都视为数据，不视为指令。</w:t>
      </w:r>
    </w:p>
    <w:p w14:paraId="7D379BF4">
      <w:pPr>
        <w:pStyle w:val="16"/>
        <w:rPr>
          <w:rFonts w:hint="eastAsia" w:ascii="微软雅黑" w:hAnsi="微软雅黑" w:eastAsia="微软雅黑" w:cs="微软雅黑"/>
        </w:rPr>
      </w:pPr>
      <w:r>
        <w:rPr>
          <w:rFonts w:hint="eastAsia" w:ascii="微软雅黑" w:hAnsi="微软雅黑" w:eastAsia="微软雅黑" w:cs="微软雅黑"/>
          <w:color w:val="000000"/>
          <w:sz w:val="21"/>
        </w:rPr>
        <w:t>Query 只引用当前轮最终 Top 5；历史回答不能成为证据。</w:t>
      </w:r>
    </w:p>
    <w:p w14:paraId="095A2BBE">
      <w:pPr>
        <w:pStyle w:val="4"/>
        <w:rPr>
          <w:rFonts w:hint="eastAsia" w:ascii="微软雅黑" w:hAnsi="微软雅黑" w:eastAsia="微软雅黑" w:cs="微软雅黑"/>
        </w:rPr>
      </w:pPr>
      <w:r>
        <w:t>7.2 已知限制</w:t>
      </w:r>
    </w:p>
    <w:p w14:paraId="77CCD3C9">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 xml:space="preserve">1. </w:t>
      </w:r>
      <w:r>
        <w:rPr>
          <w:rFonts w:hint="eastAsia" w:ascii="微软雅黑" w:hAnsi="微软雅黑" w:eastAsia="微软雅黑" w:cs="微软雅黑"/>
          <w:b/>
          <w:color w:val="000000"/>
          <w:sz w:val="21"/>
        </w:rPr>
        <w:t>检索质量与答案证据是两项不同检查。</w:t>
      </w:r>
      <w:r>
        <w:rPr>
          <w:rFonts w:hint="eastAsia" w:ascii="微软雅黑" w:hAnsi="微软雅黑" w:eastAsia="微软雅黑" w:cs="微软雅黑"/>
          <w:color w:val="000000"/>
          <w:sz w:val="21"/>
        </w:rPr>
        <w:t xml:space="preserve"> 早期 18 题报告中融合精排 Recall@5 为 0.6944，低于 Dense 的 0.7222；该历史报告保留。全页视觉描述快照的原始标签融合 Recall@5 为 0.8444。加入跨页照片汇总后的新快照达到 0.9722，但 Chunk 证据粒度已改变，不能解释为相同条件下模型本身提升。第 12 题最终 Top 5 现包含 46% 和 39%；图表列值仍需按原图核对。照片人数由视觉模型估计，尤其第 9 页拥挤照片不能宣称精确为 50 人。</w:t>
      </w:r>
    </w:p>
    <w:p w14:paraId="30CE2CB6">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 xml:space="preserve">2. </w:t>
      </w:r>
      <w:r>
        <w:rPr>
          <w:rFonts w:hint="eastAsia" w:ascii="微软雅黑" w:hAnsi="微软雅黑" w:eastAsia="微软雅黑" w:cs="微软雅黑"/>
          <w:b/>
          <w:color w:val="000000"/>
          <w:sz w:val="21"/>
        </w:rPr>
        <w:t>扫描页 OCR 只提供待核验文本。</w:t>
      </w:r>
      <w:r>
        <w:rPr>
          <w:rFonts w:hint="eastAsia" w:ascii="微软雅黑" w:hAnsi="微软雅黑" w:eastAsia="微软雅黑" w:cs="微软雅黑"/>
          <w:color w:val="000000"/>
          <w:sz w:val="21"/>
        </w:rPr>
        <w:t xml:space="preserve"> 可选的本地整页 OCR 在真实图片型页面试验中提取了 152 个字符，但标题词间距及小字仍有误识。原图、OCR 块和来源页一同保留，OCR 标记为 </w:t>
      </w:r>
      <w:r>
        <w:rPr>
          <w:rFonts w:hint="eastAsia" w:ascii="微软雅黑" w:hAnsi="微软雅黑" w:eastAsia="微软雅黑" w:cs="微软雅黑"/>
          <w:color w:val="333333"/>
          <w:sz w:val="20"/>
        </w:rPr>
        <w:t>unreviewed</w:t>
      </w:r>
      <w:r>
        <w:rPr>
          <w:rFonts w:hint="eastAsia" w:ascii="微软雅黑" w:hAnsi="微软雅黑" w:eastAsia="微软雅黑" w:cs="微软雅黑"/>
          <w:color w:val="000000"/>
          <w:sz w:val="21"/>
        </w:rPr>
        <w:t>；涉及日期、人名或数字时须回看原图，无法确认就回答资料不足。改进后的解析文本需要新建索引快照，不能改写旧快照。</w:t>
      </w:r>
    </w:p>
    <w:p w14:paraId="03599622">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 xml:space="preserve">3. </w:t>
      </w:r>
      <w:r>
        <w:rPr>
          <w:rFonts w:hint="eastAsia" w:ascii="微软雅黑" w:hAnsi="微软雅黑" w:eastAsia="微软雅黑" w:cs="微软雅黑"/>
          <w:b/>
          <w:color w:val="000000"/>
          <w:sz w:val="21"/>
        </w:rPr>
        <w:t>图表与照片视觉描述尚未逐项人工核验。</w:t>
      </w:r>
      <w:r>
        <w:rPr>
          <w:rFonts w:hint="eastAsia" w:ascii="微软雅黑" w:hAnsi="微软雅黑" w:eastAsia="微软雅黑" w:cs="微软雅黑"/>
          <w:color w:val="000000"/>
          <w:sz w:val="21"/>
        </w:rPr>
        <w:t xml:space="preserve"> Qwen3-VL 描述绑定真实图片和页码，但图例、单位、数字、人数和图形关系可能误读，保留 </w:t>
      </w:r>
      <w:r>
        <w:rPr>
          <w:rFonts w:hint="eastAsia" w:ascii="微软雅黑" w:hAnsi="微软雅黑" w:eastAsia="微软雅黑" w:cs="微软雅黑"/>
          <w:color w:val="333333"/>
          <w:sz w:val="20"/>
        </w:rPr>
        <w:t>unreviewed</w:t>
      </w:r>
      <w:r>
        <w:rPr>
          <w:rFonts w:hint="eastAsia" w:ascii="微软雅黑" w:hAnsi="微软雅黑" w:eastAsia="微软雅黑" w:cs="微软雅黑"/>
          <w:color w:val="000000"/>
          <w:sz w:val="21"/>
        </w:rPr>
        <w:t xml:space="preserve"> 标记。第 16 页徽标误识别已留人工修正记录；其他页的照片人数仍需抽查。演示中应展示原图和描述的对应关系；只有核对过的具体结论才能用于确定性回答。</w:t>
      </w:r>
    </w:p>
    <w:p w14:paraId="623C656E">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4. MoArk 额度有限；无额度时展示已保存的真实 18 题报告，不伪造现场调用。</w:t>
      </w:r>
    </w:p>
    <w:p w14:paraId="2EBA5037">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 xml:space="preserve">5. PPTX 已用真实 7 页文件验证 43 个图片资产和幻灯片定位；旧 </w:t>
      </w:r>
      <w:r>
        <w:rPr>
          <w:rFonts w:hint="eastAsia" w:ascii="微软雅黑" w:hAnsi="微软雅黑" w:eastAsia="微软雅黑" w:cs="微软雅黑"/>
          <w:color w:val="333333"/>
          <w:sz w:val="20"/>
        </w:rPr>
        <w:t>.ppt</w:t>
      </w:r>
      <w:r>
        <w:rPr>
          <w:rFonts w:hint="eastAsia" w:ascii="微软雅黑" w:hAnsi="微软雅黑" w:eastAsia="微软雅黑" w:cs="微软雅黑"/>
          <w:color w:val="000000"/>
          <w:sz w:val="21"/>
        </w:rPr>
        <w:t xml:space="preserve"> 不支持。</w:t>
      </w:r>
    </w:p>
    <w:p w14:paraId="178FE92C">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6. Web 无登录，仅适合可信局域网；所有用户共享文档和会话。</w:t>
      </w:r>
    </w:p>
    <w:p w14:paraId="2BA00A1A">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7. Build 页面显示真实阶段和错误数，尚无逐块进度百分比。</w:t>
      </w:r>
    </w:p>
    <w:p w14:paraId="677B2989">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8. 模型服务、网络和本地 bge-m3 权重是完整运行的外部依赖。</w:t>
      </w:r>
    </w:p>
    <w:p w14:paraId="5BF31B05">
      <w:pPr>
        <w:pStyle w:val="3"/>
        <w:rPr>
          <w:rFonts w:hint="eastAsia" w:ascii="微软雅黑" w:hAnsi="微软雅黑" w:eastAsia="微软雅黑" w:cs="微软雅黑"/>
        </w:rPr>
      </w:pPr>
      <w:r>
        <w:t>8. 演示、运行与交付</w:t>
      </w:r>
    </w:p>
    <w:p>
      <w:pPr>
        <w:pStyle w:val="4"/>
      </w:pPr>
      <w:r>
        <w:t>8.1 演示脚本</w:t>
      </w:r>
    </w:p>
    <w:p w14:paraId="7D992919">
      <w:pPr>
        <w:pStyle w:val="5"/>
        <w:rPr>
          <w:rFonts w:hint="eastAsia" w:ascii="微软雅黑" w:hAnsi="微软雅黑" w:eastAsia="微软雅黑" w:cs="微软雅黑"/>
        </w:rPr>
      </w:pPr>
      <w:r>
        <w:t>有模型额度</w:t>
      </w:r>
    </w:p>
    <w:p w14:paraId="1542F5E4">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 xml:space="preserve">1. 用 </w:t>
      </w:r>
      <w:r>
        <w:rPr>
          <w:rFonts w:hint="eastAsia" w:ascii="微软雅黑" w:hAnsi="微软雅黑" w:eastAsia="微软雅黑" w:cs="微软雅黑"/>
          <w:color w:val="333333"/>
          <w:sz w:val="20"/>
        </w:rPr>
        <w:t>python app.py serve</w:t>
      </w:r>
      <w:r>
        <w:rPr>
          <w:rFonts w:hint="eastAsia" w:ascii="微软雅黑" w:hAnsi="微软雅黑" w:eastAsia="微软雅黑" w:cs="微软雅黑"/>
          <w:color w:val="000000"/>
          <w:sz w:val="21"/>
        </w:rPr>
        <w:t xml:space="preserve"> 启动 Web，并说明默认只绑定本机。</w:t>
      </w:r>
    </w:p>
    <w:p w14:paraId="1AA000CF">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2. 展示已解析文档、图片资产和 manifest 中的来源定位。</w:t>
      </w:r>
    </w:p>
    <w:p w14:paraId="1E1B7AB2">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3. 选择一个完整 snapshot，说明三路索引共享同一 Chunk 集合。</w:t>
      </w:r>
    </w:p>
    <w:p w14:paraId="0C222C16">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4. 输入问题，展示三路召回、RRF、精排后的 Top 5。</w:t>
      </w:r>
    </w:p>
    <w:p w14:paraId="58677ADE">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 xml:space="preserve">5. 展示 DeepSeek 回答和 </w:t>
      </w:r>
      <w:r>
        <w:rPr>
          <w:rFonts w:hint="eastAsia" w:ascii="微软雅黑" w:hAnsi="微软雅黑" w:eastAsia="微软雅黑" w:cs="微软雅黑"/>
          <w:color w:val="333333"/>
          <w:sz w:val="20"/>
        </w:rPr>
        <w:t>[1][2]</w:t>
      </w:r>
      <w:r>
        <w:rPr>
          <w:rFonts w:hint="eastAsia" w:ascii="微软雅黑" w:hAnsi="微软雅黑" w:eastAsia="微软雅黑" w:cs="微软雅黑"/>
          <w:color w:val="000000"/>
          <w:sz w:val="21"/>
        </w:rPr>
        <w:t xml:space="preserve"> 引用。</w:t>
      </w:r>
    </w:p>
    <w:p w14:paraId="0CE35E98">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6. 打开引用来源，核对页码、标题路径或图片资产。</w:t>
      </w:r>
    </w:p>
    <w:p w14:paraId="5820F1D6">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7. 展示原始标签的最新评测表，并说明跨页汇总 Chunk 改变了证据粒度，照片人数仍有待人工核验。</w:t>
      </w:r>
    </w:p>
    <w:p w14:paraId="375D37CB">
      <w:pPr>
        <w:pStyle w:val="5"/>
        <w:rPr>
          <w:rFonts w:hint="eastAsia" w:ascii="微软雅黑" w:hAnsi="微软雅黑" w:eastAsia="微软雅黑" w:cs="微软雅黑"/>
        </w:rPr>
      </w:pPr>
      <w:r>
        <w:t>无模型额度</w:t>
      </w:r>
    </w:p>
    <w:p w14:paraId="0DC1B196">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1. 启动 Web，展示文档、快照、历史任务和已保存会话。</w:t>
      </w:r>
    </w:p>
    <w:p w14:paraId="55FA5D34">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2. 使用已有的脱敏 Query、回答和引用截图说明完整流程。</w:t>
      </w:r>
    </w:p>
    <w:p w14:paraId="0ADDFC28">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3. 打开保存的正式评测、候选分析和 Gold 复核报告。</w:t>
      </w:r>
    </w:p>
    <w:p w14:paraId="1DA7FF4C">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4. 说明现场未发起 MoArk 调用是为了避免把额度错误伪装成系统失败。</w:t>
      </w:r>
    </w:p>
    <w:p w14:paraId="2862B0FA">
      <w:pPr>
        <w:ind w:left="420" w:hanging="283"/>
        <w:rPr>
          <w:rFonts w:hint="eastAsia" w:ascii="微软雅黑" w:hAnsi="微软雅黑" w:eastAsia="微软雅黑" w:cs="微软雅黑"/>
        </w:rPr>
      </w:pPr>
      <w:r>
        <w:rPr>
          <w:rFonts w:hint="eastAsia" w:ascii="微软雅黑" w:hAnsi="微软雅黑" w:eastAsia="微软雅黑" w:cs="微软雅黑"/>
          <w:color w:val="000000"/>
          <w:sz w:val="21"/>
        </w:rPr>
        <w:t xml:space="preserve">5. 运行不消耗模型额度的单元测试或 </w:t>
      </w:r>
      <w:r>
        <w:rPr>
          <w:rFonts w:hint="eastAsia" w:ascii="微软雅黑" w:hAnsi="微软雅黑" w:eastAsia="微软雅黑" w:cs="微软雅黑"/>
          <w:color w:val="333333"/>
          <w:sz w:val="20"/>
        </w:rPr>
        <w:t>compileall</w:t>
      </w:r>
      <w:r>
        <w:rPr>
          <w:rFonts w:hint="eastAsia" w:ascii="微软雅黑" w:hAnsi="微软雅黑" w:eastAsia="微软雅黑" w:cs="微软雅黑"/>
          <w:color w:val="000000"/>
          <w:sz w:val="21"/>
        </w:rPr>
        <w:t xml:space="preserve"> 作为现场验证。</w:t>
      </w:r>
    </w:p>
    <w:p w14:paraId="35143087">
      <w:pPr>
        <w:pStyle w:val="4"/>
        <w:rPr>
          <w:rFonts w:hint="eastAsia" w:ascii="微软雅黑" w:hAnsi="微软雅黑" w:eastAsia="微软雅黑" w:cs="微软雅黑"/>
        </w:rPr>
      </w:pPr>
      <w:r>
        <w:t>8.2 环境与运行</w:t>
      </w:r>
    </w:p>
    <w:p w14:paraId="099332B5">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环境要求：Windows、Python 3.10+；完整 Build/Query 还需要 MoArk 额度、本地 bge-m3 权重和 DeepSeek API Key。</w:t>
      </w:r>
    </w:p>
    <w:tbl>
      <w:tblPr>
        <w:tblStyle w:val="32"/>
        <w:tblW w:w="0" w:type="auto"/>
        <w:jc w:val="center"/>
        <w:tblLayout w:type="autofit"/>
        <w:tblCellMar>
          <w:top w:w="0" w:type="dxa"/>
          <w:left w:w="108" w:type="dxa"/>
          <w:bottom w:w="0" w:type="dxa"/>
          <w:right w:w="108" w:type="dxa"/>
        </w:tblCellMar>
      </w:tblPr>
      <w:tblGrid>
        <w:gridCol w:w="9242"/>
      </w:tblGrid>
      <w:tr w14:paraId="59C67EA4">
        <w:tblPrEx>
          <w:tblCellMar>
            <w:top w:w="0" w:type="dxa"/>
            <w:left w:w="108" w:type="dxa"/>
            <w:bottom w:w="0" w:type="dxa"/>
            <w:right w:w="108" w:type="dxa"/>
          </w:tblCellMar>
        </w:tblPrEx>
        <w:trPr>
          <w:jc w:val="center"/>
        </w:trPr>
        <w:tc>
          <w:tcPr>
            <w:tcW w:w="9242" w:type="dxa"/>
            <w:tcBorders>
              <w:top w:val="single" w:color="C8C8C8" w:sz="6" w:space="0"/>
              <w:left w:val="single" w:color="C8C8C8" w:sz="6" w:space="0"/>
              <w:bottom w:val="single" w:color="C8C8C8" w:sz="6" w:space="0"/>
              <w:right w:val="single" w:color="C8C8C8" w:sz="6" w:space="0"/>
              <w:insideH w:val="single" w:sz="6" w:space="0"/>
              <w:insideV w:val="single" w:sz="6" w:space="0"/>
            </w:tcBorders>
            <w:shd w:val="clear" w:color="auto" w:fill="F2F2F2"/>
            <w:tcMar>
              <w:top w:w="120" w:type="dxa"/>
              <w:left w:w="150" w:type="dxa"/>
              <w:bottom w:w="120" w:type="dxa"/>
              <w:right w:w="150" w:type="dxa"/>
            </w:tcMar>
          </w:tcPr>
          <w:p w14:paraId="631373EB">
            <w:pPr>
              <w:spacing w:after="0"/>
              <w:rPr>
                <w:rFonts w:hint="eastAsia" w:ascii="微软雅黑" w:hAnsi="微软雅黑" w:eastAsia="微软雅黑" w:cs="微软雅黑"/>
              </w:rPr>
            </w:pPr>
            <w:r>
              <w:rPr>
                <w:rFonts w:hint="eastAsia" w:ascii="微软雅黑" w:hAnsi="微软雅黑" w:eastAsia="微软雅黑" w:cs="微软雅黑"/>
                <w:color w:val="222222"/>
                <w:sz w:val="17"/>
              </w:rPr>
              <w:t>cd D:\RAG</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python -m venv .venv</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.venv\Scripts\Activate.ps1</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pip install -r requirements.txt</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Copy-Item .env.example .env</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 在 .env 中填写自己的密钥，不要提交该文件</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python app.py --help</w:t>
            </w:r>
            <w:r>
              <w:rPr>
                <w:rFonts w:hint="eastAsia" w:ascii="微软雅黑" w:hAnsi="微软雅黑" w:eastAsia="微软雅黑" w:cs="微软雅黑"/>
              </w:rPr>
              <w:br w:type="textWrapping"/>
            </w:r>
            <w:r>
              <w:rPr>
                <w:rFonts w:hint="eastAsia" w:ascii="微软雅黑" w:hAnsi="微软雅黑" w:eastAsia="微软雅黑" w:cs="微软雅黑"/>
                <w:color w:val="222222"/>
                <w:sz w:val="17"/>
              </w:rPr>
              <w:t>python app.py serve</w:t>
            </w:r>
          </w:p>
        </w:tc>
      </w:tr>
    </w:tbl>
    <w:p w14:paraId="2FFC9F29">
      <w:pPr>
        <w:spacing w:after="40"/>
        <w:rPr>
          <w:rFonts w:hint="eastAsia" w:ascii="微软雅黑" w:hAnsi="微软雅黑" w:eastAsia="微软雅黑" w:cs="微软雅黑"/>
        </w:rPr>
      </w:pPr>
    </w:p>
    <w:p w14:paraId="6F3CC2B9">
      <w:pPr>
        <w:pStyle w:val="4"/>
        <w:rPr>
          <w:rFonts w:hint="eastAsia" w:ascii="微软雅黑" w:hAnsi="微软雅黑" w:eastAsia="微软雅黑" w:cs="微软雅黑"/>
        </w:rPr>
      </w:pPr>
      <w:r>
        <w:t>8.3 提交物</w:t>
      </w:r>
    </w:p>
    <w:p w14:paraId="150CC9DA">
      <w:pPr>
        <w:pStyle w:val="16"/>
        <w:keepNext/>
        <w:rPr>
          <w:rFonts w:hint="eastAsia" w:ascii="微软雅黑" w:hAnsi="微软雅黑" w:eastAsia="微软雅黑" w:cs="微软雅黑"/>
        </w:rPr>
      </w:pPr>
      <w:r>
        <w:rPr>
          <w:rFonts w:hint="eastAsia" w:ascii="微软雅黑" w:hAnsi="微软雅黑" w:eastAsia="微软雅黑" w:cs="微软雅黑"/>
          <w:color w:val="000000"/>
          <w:sz w:val="21"/>
        </w:rPr>
        <w:t>源码：</w:t>
      </w:r>
      <w:r>
        <w:rPr>
          <w:rFonts w:hint="eastAsia" w:ascii="微软雅黑" w:hAnsi="微软雅黑" w:eastAsia="微软雅黑" w:cs="微软雅黑"/>
          <w:color w:val="333333"/>
          <w:sz w:val="20"/>
        </w:rPr>
        <w:t>release/TraceDocRAG-source-20261031.zip</w:t>
      </w:r>
      <w:r>
        <w:rPr>
          <w:rFonts w:hint="eastAsia" w:ascii="微软雅黑" w:hAnsi="微软雅黑" w:eastAsia="微软雅黑" w:cs="微软雅黑"/>
          <w:color w:val="000000"/>
          <w:sz w:val="21"/>
        </w:rPr>
        <w:t xml:space="preserve"> 是当前工作目录快照，含照片清单、跨页汇总与 XLSX 解析；其 </w:t>
      </w:r>
      <w:r>
        <w:rPr>
          <w:rFonts w:hint="eastAsia" w:ascii="微软雅黑" w:hAnsi="微软雅黑" w:eastAsia="微软雅黑" w:cs="微软雅黑"/>
          <w:color w:val="333333"/>
          <w:sz w:val="20"/>
        </w:rPr>
        <w:t>SOURCE_STATE.txt</w:t>
      </w:r>
      <w:r>
        <w:rPr>
          <w:rFonts w:hint="eastAsia" w:ascii="微软雅黑" w:hAnsi="微软雅黑" w:eastAsia="微软雅黑" w:cs="微软雅黑"/>
          <w:color w:val="000000"/>
          <w:sz w:val="21"/>
        </w:rPr>
        <w:t xml:space="preserve"> 标明基准 Git 提交与尚未提交的改动。GitHub </w:t>
      </w:r>
      <w:r>
        <w:rPr>
          <w:rFonts w:hint="eastAsia" w:ascii="微软雅黑" w:hAnsi="微软雅黑" w:eastAsia="微软雅黑" w:cs="微软雅黑"/>
          <w:color w:val="333333"/>
          <w:sz w:val="20"/>
        </w:rPr>
        <w:t>https://github.com/a4l111/tracedoc-rag</w:t>
      </w:r>
      <w:r>
        <w:rPr>
          <w:rFonts w:hint="eastAsia" w:ascii="微软雅黑" w:hAnsi="微软雅黑" w:eastAsia="微软雅黑" w:cs="微软雅黑"/>
          <w:color w:val="000000"/>
          <w:sz w:val="21"/>
        </w:rPr>
        <w:t xml:space="preserve"> 仍为较早版本。源码 ZIP 解压后 63 项测试通过。</w:t>
      </w:r>
    </w:p>
    <w:p w14:paraId="16F75203">
      <w:pPr>
        <w:pStyle w:val="16"/>
        <w:keepNext/>
        <w:rPr>
          <w:rFonts w:hint="eastAsia" w:ascii="微软雅黑" w:hAnsi="微软雅黑" w:eastAsia="微软雅黑" w:cs="微软雅黑"/>
        </w:rPr>
      </w:pPr>
      <w:r>
        <w:rPr>
          <w:rFonts w:hint="eastAsia" w:ascii="微软雅黑" w:hAnsi="微软雅黑" w:eastAsia="微软雅黑" w:cs="微软雅黑"/>
          <w:color w:val="000000"/>
          <w:sz w:val="21"/>
        </w:rPr>
        <w:t>可执行入口：</w:t>
      </w:r>
      <w:r>
        <w:rPr>
          <w:rFonts w:hint="eastAsia" w:ascii="微软雅黑" w:hAnsi="微软雅黑" w:eastAsia="微软雅黑" w:cs="微软雅黑"/>
          <w:color w:val="333333"/>
          <w:sz w:val="20"/>
        </w:rPr>
        <w:t>release/TraceDocRAG-Windows-20261031.zip</w:t>
      </w:r>
      <w:r>
        <w:rPr>
          <w:rFonts w:hint="eastAsia" w:ascii="微软雅黑" w:hAnsi="微软雅黑" w:eastAsia="微软雅黑" w:cs="微软雅黑"/>
          <w:color w:val="000000"/>
          <w:sz w:val="21"/>
        </w:rPr>
        <w:t xml:space="preserve"> 是同一工作目录重建的 Windows onedir Web 发行包，</w:t>
      </w:r>
      <w:r>
        <w:rPr>
          <w:rFonts w:hint="eastAsia" w:ascii="微软雅黑" w:hAnsi="微软雅黑" w:eastAsia="微软雅黑" w:cs="微软雅黑"/>
          <w:color w:val="333333"/>
          <w:sz w:val="20"/>
        </w:rPr>
        <w:t>TraceDocRAG.exe --help</w:t>
      </w:r>
      <w:r>
        <w:rPr>
          <w:rFonts w:hint="eastAsia" w:ascii="微软雅黑" w:hAnsi="微软雅黑" w:eastAsia="微软雅黑" w:cs="微软雅黑"/>
          <w:color w:val="000000"/>
          <w:sz w:val="21"/>
        </w:rPr>
        <w:t xml:space="preserve"> 已通过；本机 Web 上传合成 XLSX 后后台解析完成、错误 0。完整模型问答仍需另配权重和 API Key。</w:t>
      </w:r>
      <w:r>
        <w:rPr>
          <w:rFonts w:hint="eastAsia" w:ascii="微软雅黑" w:hAnsi="微软雅黑" w:eastAsia="微软雅黑" w:cs="微软雅黑"/>
          <w:color w:val="333333"/>
          <w:sz w:val="20"/>
        </w:rPr>
        <w:t>start_web.bat</w:t>
      </w:r>
      <w:r>
        <w:rPr>
          <w:rFonts w:hint="eastAsia" w:ascii="微软雅黑" w:hAnsi="微软雅黑" w:eastAsia="微软雅黑" w:cs="微软雅黑"/>
          <w:color w:val="000000"/>
          <w:sz w:val="21"/>
        </w:rPr>
        <w:t xml:space="preserve"> 是依赖 Python 环境的备用入口。</w:t>
      </w:r>
    </w:p>
    <w:p w14:paraId="7B68D629">
      <w:pPr>
        <w:pStyle w:val="16"/>
        <w:keepNext/>
        <w:rPr>
          <w:rFonts w:hint="eastAsia" w:ascii="微软雅黑" w:hAnsi="微软雅黑" w:eastAsia="微软雅黑" w:cs="微软雅黑"/>
        </w:rPr>
      </w:pPr>
      <w:r>
        <w:rPr>
          <w:rFonts w:hint="eastAsia" w:ascii="微软雅黑" w:hAnsi="微软雅黑" w:eastAsia="微软雅黑" w:cs="微软雅黑"/>
          <w:color w:val="000000"/>
          <w:sz w:val="21"/>
        </w:rPr>
        <w:t>介绍材料：本 Word 文件为提交版候选，已加入隔离演示 Web 截图、真实评测图和正式快照带引用问答截图。</w:t>
      </w:r>
    </w:p>
    <w:p w14:paraId="1B813A52">
      <w:pPr>
        <w:pStyle w:val="16"/>
        <w:keepNext/>
        <w:rPr>
          <w:rFonts w:hint="eastAsia" w:ascii="微软雅黑" w:hAnsi="微软雅黑" w:eastAsia="微软雅黑" w:cs="微软雅黑"/>
        </w:rPr>
      </w:pPr>
      <w:r>
        <w:rPr>
          <w:rFonts w:hint="eastAsia" w:ascii="微软雅黑" w:hAnsi="微软雅黑" w:eastAsia="微软雅黑" w:cs="微软雅黑"/>
          <w:color w:val="000000"/>
          <w:sz w:val="21"/>
        </w:rPr>
        <w:t>评测附件：脱敏后的正式报告、候选分析、人工复核报告和必要截图。</w:t>
      </w:r>
    </w:p>
    <w:p w14:paraId="0B7829EF">
      <w:pPr>
        <w:ind w:firstLine="420"/>
        <w:rPr>
          <w:rFonts w:hint="eastAsia" w:ascii="微软雅黑" w:hAnsi="微软雅黑" w:eastAsia="微软雅黑" w:cs="微软雅黑"/>
        </w:rPr>
      </w:pPr>
      <w:r>
        <w:rPr>
          <w:rFonts w:hint="eastAsia" w:ascii="微软雅黑" w:hAnsi="微软雅黑" w:eastAsia="微软雅黑" w:cs="微软雅黑"/>
          <w:color w:val="000000"/>
          <w:sz w:val="21"/>
        </w:rPr>
        <w:t>源码包和可执行包基于同一工作目录版本；改动尚未提交到 GitHub。大型模型、原始文档、历史会话和真实密钥不进入提交包；完整 Build 和问答需另行配置模型资源及 API Key。</w:t>
      </w:r>
    </w:p>
    <w:p w14:paraId="37C26E79">
      <w:pPr>
        <w:rPr>
          <w:rFonts w:hint="eastAsia" w:ascii="微软雅黑" w:hAnsi="微软雅黑" w:eastAsia="微软雅黑" w:cs="微软雅黑"/>
        </w:rPr>
      </w:pPr>
      <w:r>
        <w:rPr>
          <w:rFonts w:hint="eastAsia" w:ascii="微软雅黑" w:hAnsi="微软雅黑" w:eastAsia="微软雅黑" w:cs="微软雅黑"/>
        </w:rPr>
        <w:br w:type="page"/>
      </w:r>
    </w:p>
    <w:p w14:paraId="22B9491B">
      <w:pPr>
        <w:pStyle w:val="4"/>
        <w:rPr>
          <w:rFonts w:hint="eastAsia" w:ascii="微软雅黑" w:hAnsi="微软雅黑" w:eastAsia="微软雅黑" w:cs="微软雅黑"/>
        </w:rPr>
      </w:pPr>
      <w:r>
        <w:t>8.4 正式带引用问答截图</w:t>
      </w:r>
    </w:p>
    <w:p w14:paraId="5962C99E">
      <w:pPr>
        <w:ind w:firstLine="420"/>
        <w:rPr>
          <w:rFonts w:hint="eastAsia" w:ascii="微软雅黑" w:hAnsi="微软雅黑" w:eastAsia="微软雅黑" w:cs="微软雅黑"/>
        </w:rPr>
      </w:pPr>
      <w:r>
        <w:rPr>
          <w:rFonts w:hint="eastAsia" w:ascii="微软雅黑" w:hAnsi="微软雅黑" w:eastAsia="微软雅黑" w:cs="微软雅黑"/>
        </w:rPr>
        <w:t>使用已保存的完整快照 20261030T090057Z-d5fa3f1a 对 MMLongBench-Doc 第 12 题执行真实 Web 问答。题目要求比较 2018 年调查中最年轻组（18–29 岁）与最年长组（65 岁以上）强烈不赞同总统履职的比例，并以浮点数回答。DeepSeek 根据最终 Top 5中的证据回答 46% − 39% = 7.0 个百分点 [1]，引用定位到 05-03-18-political-release.pdf 第 10 页。下图分别保留实际回答和首条检索证据。</w:t>
      </w:r>
    </w:p>
    <w:p w14:paraId="2434CA5A">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029200" cy="1640840"/>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029200" cy="1640848"/>
                    </a:xfrm>
                    <a:prstGeom prst="rect">
                      <a:avLst/>
                    </a:prstGeom>
                  </pic:spPr>
                </pic:pic>
              </a:graphicData>
            </a:graphic>
          </wp:inline>
        </w:drawing>
      </w:r>
    </w:p>
    <w:p w14:paraId="3531C7B6">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029200" cy="43891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029200" cy="4389269"/>
                    </a:xfrm>
                    <a:prstGeom prst="rect">
                      <a:avLst/>
                    </a:prstGeom>
                  </pic:spPr>
                </pic:pic>
              </a:graphicData>
            </a:graphic>
          </wp:inline>
        </w:drawing>
      </w:r>
    </w:p>
    <w:p w14:paraId="63877CFE">
      <w:pPr>
        <w:jc w:val="center"/>
        <w:rPr>
          <w:rFonts w:hint="eastAsia" w:ascii="微软雅黑" w:hAnsi="微软雅黑" w:eastAsia="微软雅黑" w:cs="微软雅黑"/>
        </w:rPr>
      </w:pPr>
      <w:r>
        <w:rPr>
          <w:rFonts w:hint="eastAsia" w:ascii="微软雅黑" w:hAnsi="微软雅黑" w:eastAsia="微软雅黑" w:cs="微软雅黑"/>
        </w:rPr>
        <w:t>图 3：2026-10-31 正式快照的第 12 题实测回答与首条检索证据。证据表格中 18–29 岁为 46%，65 岁以上为 39%；回答给出差值 7.0 个百分点，引用 [1] 定位到同一 PDF 第 10 页。</w:t>
      </w:r>
    </w:p>
    <w:p w14:paraId="638BD98B">
      <w:pPr>
        <w:ind w:firstLine="420"/>
        <w:rPr>
          <w:rFonts w:hint="eastAsia" w:ascii="微软雅黑" w:hAnsi="微软雅黑" w:eastAsia="微软雅黑" w:cs="微软雅黑"/>
        </w:rPr>
      </w:pPr>
    </w:p>
    <w:sectPr>
      <w:headerReference r:id="rId5" w:type="default"/>
      <w:footerReference r:id="rId6" w:type="default"/>
      <w:pgSz w:w="11906" w:h="16838"/>
      <w:pgMar w:top="1247" w:right="1332" w:bottom="1134" w:left="1332"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微软雅黑"/>
    <w:panose1 w:val="00000000000000000000"/>
    <w:charset w:val="80"/>
    <w:family w:val="roman"/>
    <w:pitch w:val="default"/>
    <w:sig w:usb0="00000000" w:usb1="00000000" w:usb2="00000010" w:usb3="00000000" w:csb0="00020000" w:csb1="00000000"/>
  </w:font>
  <w:font w:name="ＭＳ 明朝">
    <w:altName w:val="@微软雅黑"/>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ptos">
    <w:altName w:val="Segoe UI"/>
    <w:panose1 w:val="00000000000000000000"/>
    <w:charset w:val="00"/>
    <w:family w:val="auto"/>
    <w:pitch w:val="default"/>
    <w:sig w:usb0="00000000" w:usb1="00000000" w:usb2="00000000" w:usb3="00000000" w:csb0="00000000" w:csb1="00000000"/>
  </w:font>
  <w:font w:name="Cascadia Mono">
    <w:panose1 w:val="020B0609020000020004"/>
    <w:charset w:val="00"/>
    <w:family w:val="auto"/>
    <w:pitch w:val="default"/>
    <w:sig w:usb0="A10002FF" w:usb1="4000F9FB" w:usb2="00040000" w:usb3="00000000" w:csb0="6000019F" w:csb1="DFD70000"/>
  </w:font>
  <w:font w:name="ＭＳ 明朝">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45861">
    <w:pPr>
      <w:pStyle w:val="24"/>
      <w:jc w:val="center"/>
    </w:pPr>
    <w:r>
      <w:rPr>
        <w:rFonts w:ascii="Aptos" w:hAnsi="Aptos" w:eastAsia="微软雅黑"/>
        <w:color w:val="666666"/>
        <w:sz w:val="18"/>
      </w:rPr>
      <w:fldChar w:fldCharType="begin"/>
    </w:r>
    <w:r>
      <w:rPr>
        <w:rFonts w:ascii="Aptos" w:hAnsi="Aptos" w:eastAsia="微软雅黑"/>
        <w:color w:val="666666"/>
        <w:sz w:val="18"/>
      </w:rPr>
      <w:instrText xml:space="preserve"> PAGE </w:instrText>
    </w:r>
    <w:r>
      <w:rPr>
        <w:rFonts w:ascii="Aptos" w:hAnsi="Aptos" w:eastAsia="微软雅黑"/>
        <w:color w:val="666666"/>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81EE8">
    <w:pPr>
      <w:pStyle w:val="25"/>
      <w:jc w:val="right"/>
    </w:pPr>
    <w:r>
      <w:rPr>
        <w:rFonts w:ascii="Aptos" w:hAnsi="Aptos" w:eastAsia="微软雅黑"/>
        <w:color w:val="777777"/>
        <w:sz w:val="17"/>
      </w:rPr>
      <w:t>TraceDoc RAG 项目介绍</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45174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88"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260" w:after="120"/>
      <w:outlineLvl w:val="0"/>
    </w:pPr>
    <w:rPr>
      <w:rFonts w:asciiTheme="majorHAnsi" w:hAnsiTheme="majorHAnsi" w:eastAsiaTheme="majorEastAsia" w:cstheme="majorBidi"/>
      <w:b/>
      <w:bCs/>
      <w:color w:val="000000"/>
      <w:sz w:val="34"/>
      <w:szCs w:val="28"/>
    </w:rPr>
  </w:style>
  <w:style w:type="paragraph" w:styleId="4">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000000"/>
      <w:sz w:val="27"/>
      <w:szCs w:val="26"/>
    </w:rPr>
  </w:style>
  <w:style w:type="paragraph" w:styleId="5">
    <w:name w:val="heading 3"/>
    <w:basedOn w:val="1"/>
    <w:next w:val="1"/>
    <w:link w:val="140"/>
    <w:unhideWhenUsed/>
    <w:qFormat/>
    <w:uiPriority w:val="9"/>
    <w:pPr>
      <w:keepNext/>
      <w:keepLines/>
      <w:spacing w:before="160" w:after="60"/>
      <w:outlineLvl w:val="2"/>
    </w:pPr>
    <w:rPr>
      <w:rFonts w:asciiTheme="majorHAnsi" w:hAnsiTheme="majorHAnsi" w:eastAsiaTheme="majorEastAsia" w:cstheme="majorBidi"/>
      <w:b/>
      <w:bCs/>
      <w:color w:val="000000"/>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b/>
      <w:color w:val="000000"/>
      <w:spacing w:val="5"/>
      <w:kern w:val="28"/>
      <w:sz w:val="60"/>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145</Words>
  <Characters>189</Characters>
  <Lines>0</Lines>
  <Paragraphs>0</Paragraphs>
  <TotalTime>11</TotalTime>
  <ScaleCrop>false</ScaleCrop>
  <LinksUpToDate>false</LinksUpToDate>
  <CharactersWithSpaces>200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TraceDoc RAG 项目组</dc:creator>
  <dc:description>generated by python-docx</dc:description>
  <cp:keywords>RAG, 多模态文档, Qwen3, DeepSeek, 检索增强生成</cp:keywords>
  <cp:lastModifiedBy>瞎搞人生</cp:lastModifiedBy>
  <dcterms:modified xsi:type="dcterms:W3CDTF">2026-10-31T01:40:03Z</dcterms:modified>
  <dc:subject>本地多模态文档可追溯问答系统课程项目介绍</dc:subject>
  <dc:title>TraceDoc RAG 项目介绍</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eyJoZGlkIjoiMjg2NzUwY2I0NzFiMDg3NmQ1NzJiMzhiZjkwNjllMzciLCJ1c2VySWQiOiIzNzA1Mjk5MTcifQ==</vt:lpwstr>
  </property>
  <property fmtid="{D5CDD505-2E9C-101B-9397-08002B2CF9AE}" pid="3" name="KSOProductBuildVer">
    <vt:lpwstr>2052-12.1.0.29161</vt:lpwstr>
  </property>
  <property fmtid="{D5CDD505-2E9C-101B-9397-08002B2CF9AE}" pid="4" name="ICV">
    <vt:lpwstr>B8F9FA09D53C443BA1D26440CF72CD49_12</vt:lpwstr>
  </property>
</Properties>
</file>